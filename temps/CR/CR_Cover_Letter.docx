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CB141" w14:textId="77777777" w:rsidR="00F46DB8" w:rsidRPr="000D0399" w:rsidRDefault="00F46DB8" w:rsidP="00F46DB8">
      <w:pPr>
        <w:rPr>
          <w:rFonts w:ascii="Times New Roman" w:hAnsi="Times New Roman"/>
          <w:sz w:val="26"/>
          <w:szCs w:val="26"/>
        </w:rPr>
      </w:pPr>
    </w:p>
    <w:p w14:paraId="4568EABF" w14:textId="77777777" w:rsidR="00F46DB8" w:rsidRPr="000D0399" w:rsidRDefault="00F46DB8" w:rsidP="00F46DB8">
      <w:pPr>
        <w:rPr>
          <w:rFonts w:ascii="Times New Roman" w:hAnsi="Times New Roman"/>
          <w:sz w:val="26"/>
          <w:szCs w:val="26"/>
        </w:rPr>
      </w:pPr>
    </w:p>
    <w:p w14:paraId="65027CF2" w14:textId="77777777" w:rsidR="00F46DB8" w:rsidRPr="000D0399" w:rsidRDefault="00F46DB8" w:rsidP="00F46DB8">
      <w:pPr>
        <w:rPr>
          <w:rFonts w:ascii="Times New Roman" w:hAnsi="Times New Roman"/>
          <w:sz w:val="26"/>
          <w:szCs w:val="26"/>
        </w:rPr>
      </w:pPr>
    </w:p>
    <w:p w14:paraId="2B804EC5" w14:textId="77777777" w:rsidR="00F46DB8" w:rsidRPr="000D0399" w:rsidRDefault="00F46DB8" w:rsidP="00F46DB8">
      <w:pPr>
        <w:rPr>
          <w:rFonts w:ascii="Times New Roman" w:hAnsi="Times New Roman"/>
          <w:sz w:val="26"/>
          <w:szCs w:val="26"/>
        </w:rPr>
      </w:pPr>
    </w:p>
    <w:p w14:paraId="745AA2E5" w14:textId="510AFD13" w:rsidR="00F46DB8" w:rsidRPr="000D0399" w:rsidRDefault="00F46DB8" w:rsidP="00F46DB8">
      <w:pPr>
        <w:rPr>
          <w:rFonts w:ascii="Times New Roman" w:hAnsi="Times New Roman"/>
          <w:sz w:val="26"/>
          <w:szCs w:val="26"/>
        </w:rPr>
      </w:pPr>
      <w:r w:rsidRPr="000D0399">
        <w:rPr>
          <w:rFonts w:ascii="Times New Roman" w:hAnsi="Times New Roman"/>
          <w:sz w:val="26"/>
          <w:szCs w:val="26"/>
        </w:rPr>
        <w:t xml:space="preserve">Date: </w:t>
      </w:r>
      <w:r w:rsidR="00CE7D39">
        <w:rPr>
          <w:rFonts w:ascii="Times New Roman" w:hAnsi="Times New Roman"/>
          <w:sz w:val="26"/>
          <w:szCs w:val="26"/>
        </w:rPr>
        <w:t>{{DATE}}</w:t>
      </w:r>
    </w:p>
    <w:p w14:paraId="54282865" w14:textId="77777777" w:rsidR="00F46DB8" w:rsidRPr="000D0399" w:rsidRDefault="00F46DB8" w:rsidP="00F46DB8">
      <w:pPr>
        <w:rPr>
          <w:rFonts w:ascii="Times New Roman" w:hAnsi="Times New Roman"/>
          <w:sz w:val="26"/>
          <w:szCs w:val="26"/>
        </w:rPr>
      </w:pPr>
    </w:p>
    <w:p w14:paraId="23A2989D" w14:textId="77777777" w:rsidR="00F46DB8" w:rsidRPr="000D0399" w:rsidRDefault="00F46DB8" w:rsidP="00F46DB8">
      <w:pPr>
        <w:rPr>
          <w:rFonts w:ascii="Times New Roman" w:hAnsi="Times New Roman"/>
          <w:sz w:val="26"/>
          <w:szCs w:val="26"/>
        </w:rPr>
      </w:pPr>
      <w:r w:rsidRPr="000D0399">
        <w:rPr>
          <w:rFonts w:ascii="Times New Roman" w:hAnsi="Times New Roman"/>
          <w:sz w:val="26"/>
          <w:szCs w:val="26"/>
        </w:rPr>
        <w:t xml:space="preserve">To </w:t>
      </w:r>
    </w:p>
    <w:p w14:paraId="2FC5846C" w14:textId="77777777" w:rsidR="00F46DB8" w:rsidRPr="000D0399" w:rsidRDefault="00F46DB8" w:rsidP="00F46DB8">
      <w:pPr>
        <w:rPr>
          <w:rFonts w:ascii="Times New Roman" w:hAnsi="Times New Roman"/>
          <w:sz w:val="26"/>
          <w:szCs w:val="26"/>
        </w:rPr>
      </w:pPr>
      <w:r w:rsidRPr="000D0399">
        <w:rPr>
          <w:rFonts w:ascii="Times New Roman" w:hAnsi="Times New Roman"/>
          <w:sz w:val="26"/>
          <w:szCs w:val="26"/>
        </w:rPr>
        <w:t xml:space="preserve">The Board of Directors, </w:t>
      </w:r>
    </w:p>
    <w:p w14:paraId="4775DE5A" w14:textId="44D263C8" w:rsidR="00F46DB8" w:rsidRPr="000D0399" w:rsidRDefault="00CE7D39" w:rsidP="00F46DB8">
      <w:pPr>
        <w:rPr>
          <w:rFonts w:ascii="Times New Roman" w:hAnsi="Times New Roman"/>
          <w:b/>
          <w:bCs/>
          <w:sz w:val="26"/>
          <w:szCs w:val="26"/>
        </w:rPr>
      </w:pPr>
      <w:r>
        <w:rPr>
          <w:rFonts w:ascii="Times New Roman" w:hAnsi="Times New Roman"/>
          <w:b/>
          <w:bCs/>
          <w:sz w:val="26"/>
          <w:szCs w:val="26"/>
        </w:rPr>
        <w:t>{{COMPANY_NAME}}</w:t>
      </w:r>
    </w:p>
    <w:p w14:paraId="1BA291D7" w14:textId="103D4680" w:rsidR="00F46DB8" w:rsidRPr="000D0399" w:rsidRDefault="00CE7D39" w:rsidP="00F46DB8">
      <w:pPr>
        <w:pStyle w:val="Default"/>
        <w:jc w:val="both"/>
        <w:rPr>
          <w:rFonts w:ascii="Times New Roman" w:hAnsi="Times New Roman" w:cs="Times New Roman"/>
          <w:sz w:val="26"/>
          <w:szCs w:val="26"/>
          <w:lang w:val="en-US"/>
        </w:rPr>
      </w:pPr>
      <w:r>
        <w:rPr>
          <w:rFonts w:ascii="Times New Roman" w:hAnsi="Times New Roman" w:cs="Times New Roman"/>
          <w:sz w:val="26"/>
          <w:szCs w:val="26"/>
          <w:lang w:val="en-US"/>
        </w:rPr>
        <w:t>{{REGISTERED_OFFICE}}</w:t>
      </w:r>
    </w:p>
    <w:p w14:paraId="46C1A2EC" w14:textId="77777777" w:rsidR="00F46DB8" w:rsidRPr="000D0399" w:rsidRDefault="00F46DB8" w:rsidP="00F46DB8">
      <w:pPr>
        <w:pStyle w:val="Default"/>
        <w:jc w:val="both"/>
        <w:rPr>
          <w:rFonts w:ascii="Times New Roman" w:hAnsi="Times New Roman" w:cs="Times New Roman"/>
          <w:sz w:val="26"/>
          <w:szCs w:val="26"/>
        </w:rPr>
      </w:pPr>
    </w:p>
    <w:p w14:paraId="0D940BF5" w14:textId="77777777" w:rsidR="00F46DB8" w:rsidRPr="000D0399" w:rsidRDefault="00F46DB8" w:rsidP="00F46DB8">
      <w:pPr>
        <w:pStyle w:val="Default"/>
        <w:jc w:val="both"/>
        <w:rPr>
          <w:rFonts w:ascii="Times New Roman" w:hAnsi="Times New Roman" w:cs="Times New Roman"/>
          <w:sz w:val="26"/>
          <w:szCs w:val="26"/>
        </w:rPr>
      </w:pPr>
    </w:p>
    <w:p w14:paraId="039B6FC7" w14:textId="77777777" w:rsidR="00F46DB8" w:rsidRPr="000D0399" w:rsidRDefault="00F46DB8" w:rsidP="00F46DB8">
      <w:pPr>
        <w:pStyle w:val="Default"/>
        <w:jc w:val="both"/>
        <w:rPr>
          <w:rFonts w:ascii="Times New Roman" w:hAnsi="Times New Roman" w:cs="Times New Roman"/>
          <w:sz w:val="26"/>
          <w:szCs w:val="26"/>
        </w:rPr>
      </w:pPr>
      <w:r w:rsidRPr="000D0399">
        <w:rPr>
          <w:rFonts w:ascii="Times New Roman" w:hAnsi="Times New Roman" w:cs="Times New Roman"/>
          <w:sz w:val="26"/>
          <w:szCs w:val="26"/>
        </w:rPr>
        <w:t>Dear Sir/Madam,</w:t>
      </w:r>
    </w:p>
    <w:p w14:paraId="7D1BDA7D" w14:textId="77777777" w:rsidR="00F46DB8" w:rsidRPr="000D0399" w:rsidRDefault="00F46DB8" w:rsidP="00F46DB8">
      <w:pPr>
        <w:pStyle w:val="Default"/>
        <w:rPr>
          <w:rFonts w:ascii="Times New Roman" w:hAnsi="Times New Roman" w:cs="Times New Roman"/>
          <w:sz w:val="26"/>
          <w:szCs w:val="26"/>
        </w:rPr>
      </w:pPr>
    </w:p>
    <w:p w14:paraId="3099EC44" w14:textId="593BF4C5" w:rsidR="00F46DB8" w:rsidRPr="000D0399" w:rsidRDefault="00F46DB8" w:rsidP="00F46DB8">
      <w:pPr>
        <w:pStyle w:val="Default"/>
        <w:jc w:val="both"/>
        <w:rPr>
          <w:rFonts w:ascii="Times New Roman" w:hAnsi="Times New Roman" w:cs="Times New Roman"/>
          <w:sz w:val="26"/>
          <w:szCs w:val="26"/>
        </w:rPr>
      </w:pPr>
      <w:r w:rsidRPr="000D0399">
        <w:rPr>
          <w:rFonts w:ascii="Times New Roman" w:hAnsi="Times New Roman" w:cs="Times New Roman"/>
          <w:sz w:val="26"/>
          <w:szCs w:val="26"/>
        </w:rPr>
        <w:t xml:space="preserve">Please find attached Circular Resolution no. </w:t>
      </w:r>
      <w:r w:rsidR="00CE7D39">
        <w:rPr>
          <w:rFonts w:ascii="Times New Roman" w:hAnsi="Times New Roman" w:cs="Times New Roman"/>
          <w:sz w:val="26"/>
          <w:szCs w:val="26"/>
        </w:rPr>
        <w:t>{{RESOLUTION_NO}}</w:t>
      </w:r>
      <w:r w:rsidR="00867CCF" w:rsidRPr="000D0399">
        <w:rPr>
          <w:rFonts w:ascii="Times New Roman" w:hAnsi="Times New Roman" w:cs="Times New Roman"/>
          <w:sz w:val="26"/>
          <w:szCs w:val="26"/>
        </w:rPr>
        <w:t xml:space="preserve"> </w:t>
      </w:r>
      <w:r w:rsidRPr="000D0399">
        <w:rPr>
          <w:rFonts w:ascii="Times New Roman" w:hAnsi="Times New Roman" w:cs="Times New Roman"/>
          <w:sz w:val="26"/>
          <w:szCs w:val="26"/>
        </w:rPr>
        <w:t xml:space="preserve">of Financial Year </w:t>
      </w:r>
      <w:r w:rsidR="00CE7D39">
        <w:rPr>
          <w:rFonts w:ascii="Times New Roman" w:hAnsi="Times New Roman" w:cs="Times New Roman"/>
          <w:sz w:val="26"/>
          <w:szCs w:val="26"/>
        </w:rPr>
        <w:t>{{FINANCIAL_YEAR}}</w:t>
      </w:r>
      <w:r w:rsidRPr="000D0399">
        <w:rPr>
          <w:rFonts w:ascii="Times New Roman" w:hAnsi="Times New Roman" w:cs="Times New Roman"/>
          <w:sz w:val="26"/>
          <w:szCs w:val="26"/>
        </w:rPr>
        <w:t xml:space="preserve"> for </w:t>
      </w:r>
      <w:r w:rsidR="00CE7D39">
        <w:rPr>
          <w:rFonts w:ascii="Times New Roman" w:hAnsi="Times New Roman" w:cs="Times New Roman"/>
          <w:sz w:val="26"/>
          <w:szCs w:val="26"/>
        </w:rPr>
        <w:t>{{COMPANY_NAME}}</w:t>
      </w:r>
      <w:r w:rsidRPr="000D0399">
        <w:rPr>
          <w:rFonts w:ascii="Times New Roman" w:hAnsi="Times New Roman" w:cs="Times New Roman"/>
          <w:sz w:val="26"/>
          <w:szCs w:val="26"/>
        </w:rPr>
        <w:t>. Therefore, we request you to approve the resolution</w:t>
      </w:r>
      <w:r w:rsidR="00753163" w:rsidRPr="000D0399">
        <w:rPr>
          <w:rFonts w:ascii="Times New Roman" w:hAnsi="Times New Roman" w:cs="Times New Roman"/>
          <w:sz w:val="26"/>
          <w:szCs w:val="26"/>
        </w:rPr>
        <w:t>(s)</w:t>
      </w:r>
      <w:r w:rsidRPr="000D0399">
        <w:rPr>
          <w:rFonts w:ascii="Times New Roman" w:hAnsi="Times New Roman" w:cs="Times New Roman"/>
          <w:sz w:val="26"/>
          <w:szCs w:val="26"/>
        </w:rPr>
        <w:t xml:space="preserve"> as enclosed by way of circulation.</w:t>
      </w:r>
    </w:p>
    <w:p w14:paraId="1C09B41D" w14:textId="77777777" w:rsidR="00F46DB8" w:rsidRPr="000D0399" w:rsidRDefault="00F46DB8" w:rsidP="00F46DB8">
      <w:pPr>
        <w:pStyle w:val="Default"/>
        <w:jc w:val="both"/>
        <w:rPr>
          <w:rFonts w:ascii="Times New Roman" w:hAnsi="Times New Roman" w:cs="Times New Roman"/>
          <w:sz w:val="26"/>
          <w:szCs w:val="26"/>
        </w:rPr>
      </w:pPr>
    </w:p>
    <w:p w14:paraId="72214DE8" w14:textId="77777777" w:rsidR="00F46DB8" w:rsidRPr="000D0399" w:rsidRDefault="00F46DB8" w:rsidP="00F46DB8">
      <w:pPr>
        <w:pStyle w:val="Default"/>
        <w:jc w:val="both"/>
        <w:rPr>
          <w:rFonts w:ascii="Times New Roman" w:hAnsi="Times New Roman" w:cs="Times New Roman"/>
          <w:sz w:val="26"/>
          <w:szCs w:val="26"/>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9224"/>
      </w:tblGrid>
      <w:tr w:rsidR="00F46DB8" w:rsidRPr="000D0399" w14:paraId="2B6C8CB5" w14:textId="77777777" w:rsidTr="008D3FA8">
        <w:trPr>
          <w:trHeight w:val="314"/>
        </w:trPr>
        <w:tc>
          <w:tcPr>
            <w:tcW w:w="851" w:type="dxa"/>
          </w:tcPr>
          <w:p w14:paraId="02B6A270" w14:textId="3444BF9F" w:rsidR="00F46DB8" w:rsidRPr="000D0399" w:rsidRDefault="007B23A4" w:rsidP="009543E2">
            <w:pPr>
              <w:pStyle w:val="Default"/>
              <w:jc w:val="both"/>
              <w:rPr>
                <w:rFonts w:ascii="Times New Roman" w:hAnsi="Times New Roman" w:cs="Times New Roman"/>
                <w:b/>
                <w:bCs/>
                <w:kern w:val="2"/>
                <w:sz w:val="26"/>
                <w:szCs w:val="26"/>
              </w:rPr>
            </w:pPr>
            <w:r w:rsidRPr="000D0399">
              <w:rPr>
                <w:rFonts w:ascii="Times New Roman" w:hAnsi="Times New Roman" w:cs="Times New Roman"/>
                <w:b/>
                <w:bCs/>
                <w:kern w:val="2"/>
                <w:sz w:val="26"/>
                <w:szCs w:val="26"/>
              </w:rPr>
              <w:t>CR</w:t>
            </w:r>
            <w:r w:rsidR="00F46DB8" w:rsidRPr="000D0399">
              <w:rPr>
                <w:rFonts w:ascii="Times New Roman" w:hAnsi="Times New Roman" w:cs="Times New Roman"/>
                <w:b/>
                <w:bCs/>
                <w:kern w:val="2"/>
                <w:sz w:val="26"/>
                <w:szCs w:val="26"/>
              </w:rPr>
              <w:t>. No.</w:t>
            </w:r>
          </w:p>
        </w:tc>
        <w:tc>
          <w:tcPr>
            <w:tcW w:w="9224" w:type="dxa"/>
          </w:tcPr>
          <w:p w14:paraId="33825E68" w14:textId="77777777" w:rsidR="00F46DB8" w:rsidRPr="000D0399" w:rsidRDefault="00F46DB8" w:rsidP="009543E2">
            <w:pPr>
              <w:pStyle w:val="Default"/>
              <w:jc w:val="both"/>
              <w:rPr>
                <w:rFonts w:ascii="Times New Roman" w:hAnsi="Times New Roman" w:cs="Times New Roman"/>
                <w:b/>
                <w:bCs/>
                <w:kern w:val="2"/>
                <w:sz w:val="26"/>
                <w:szCs w:val="26"/>
              </w:rPr>
            </w:pPr>
            <w:r w:rsidRPr="000D0399">
              <w:rPr>
                <w:rFonts w:ascii="Times New Roman" w:hAnsi="Times New Roman" w:cs="Times New Roman"/>
                <w:b/>
                <w:bCs/>
                <w:kern w:val="2"/>
                <w:sz w:val="26"/>
                <w:szCs w:val="26"/>
              </w:rPr>
              <w:t>Particulars</w:t>
            </w:r>
          </w:p>
        </w:tc>
      </w:tr>
      <w:tr w:rsidR="00F46DB8" w:rsidRPr="000D0399" w14:paraId="00351417" w14:textId="77777777" w:rsidTr="008D3FA8">
        <w:trPr>
          <w:trHeight w:val="615"/>
        </w:trPr>
        <w:tc>
          <w:tcPr>
            <w:tcW w:w="851" w:type="dxa"/>
          </w:tcPr>
          <w:p w14:paraId="7E5ECCD3" w14:textId="730B6BA1" w:rsidR="00F46DB8" w:rsidRPr="000D0399" w:rsidRDefault="007B23A4" w:rsidP="00941B57">
            <w:pPr>
              <w:pStyle w:val="Default"/>
              <w:jc w:val="center"/>
              <w:rPr>
                <w:rFonts w:ascii="Times New Roman" w:hAnsi="Times New Roman" w:cs="Times New Roman"/>
                <w:kern w:val="2"/>
                <w:sz w:val="26"/>
                <w:szCs w:val="26"/>
              </w:rPr>
            </w:pPr>
            <w:r w:rsidRPr="000D0399">
              <w:rPr>
                <w:rFonts w:ascii="Times New Roman" w:hAnsi="Times New Roman" w:cs="Times New Roman"/>
                <w:kern w:val="2"/>
                <w:sz w:val="26"/>
                <w:szCs w:val="26"/>
              </w:rPr>
              <w:t>05</w:t>
            </w:r>
          </w:p>
        </w:tc>
        <w:tc>
          <w:tcPr>
            <w:tcW w:w="9224" w:type="dxa"/>
          </w:tcPr>
          <w:p w14:paraId="15E4A906" w14:textId="5EB2F942" w:rsidR="00F46DB8" w:rsidRPr="000D0399" w:rsidRDefault="00F46DB8" w:rsidP="009543E2">
            <w:pPr>
              <w:jc w:val="both"/>
              <w:rPr>
                <w:rFonts w:ascii="Times New Roman" w:hAnsi="Times New Roman"/>
                <w:b/>
                <w:bCs/>
                <w:kern w:val="2"/>
                <w:sz w:val="26"/>
                <w:szCs w:val="26"/>
                <w:u w:val="single"/>
              </w:rPr>
            </w:pPr>
            <w:r w:rsidRPr="000D0399">
              <w:rPr>
                <w:rFonts w:ascii="Times New Roman" w:hAnsi="Times New Roman"/>
                <w:kern w:val="2"/>
                <w:sz w:val="26"/>
                <w:szCs w:val="26"/>
              </w:rPr>
              <w:t xml:space="preserve">To consider and approve the </w:t>
            </w:r>
            <w:r w:rsidR="00941B57" w:rsidRPr="000D0399">
              <w:rPr>
                <w:rFonts w:ascii="Times New Roman" w:hAnsi="Times New Roman"/>
                <w:kern w:val="2"/>
                <w:sz w:val="26"/>
                <w:szCs w:val="26"/>
              </w:rPr>
              <w:t>executi</w:t>
            </w:r>
            <w:r w:rsidR="001C3296" w:rsidRPr="000D0399">
              <w:rPr>
                <w:rFonts w:ascii="Times New Roman" w:hAnsi="Times New Roman"/>
                <w:kern w:val="2"/>
                <w:sz w:val="26"/>
                <w:szCs w:val="26"/>
              </w:rPr>
              <w:t>on</w:t>
            </w:r>
            <w:r w:rsidR="00941B57" w:rsidRPr="000D0399">
              <w:rPr>
                <w:rFonts w:ascii="Times New Roman" w:hAnsi="Times New Roman"/>
                <w:kern w:val="2"/>
                <w:sz w:val="26"/>
                <w:szCs w:val="26"/>
              </w:rPr>
              <w:t xml:space="preserve"> </w:t>
            </w:r>
            <w:r w:rsidR="001C3296" w:rsidRPr="000D0399">
              <w:rPr>
                <w:rFonts w:ascii="Times New Roman" w:hAnsi="Times New Roman"/>
                <w:kern w:val="2"/>
                <w:sz w:val="26"/>
                <w:szCs w:val="26"/>
              </w:rPr>
              <w:t>of</w:t>
            </w:r>
            <w:r w:rsidR="00941B57" w:rsidRPr="000D0399">
              <w:rPr>
                <w:rFonts w:ascii="Times New Roman" w:hAnsi="Times New Roman"/>
                <w:kern w:val="2"/>
                <w:sz w:val="26"/>
                <w:szCs w:val="26"/>
              </w:rPr>
              <w:t xml:space="preserve"> Power of Attorney </w:t>
            </w:r>
            <w:r w:rsidR="001C3296" w:rsidRPr="000D0399">
              <w:rPr>
                <w:rFonts w:ascii="Times New Roman" w:hAnsi="Times New Roman"/>
                <w:kern w:val="2"/>
                <w:sz w:val="26"/>
                <w:szCs w:val="26"/>
              </w:rPr>
              <w:t>(“</w:t>
            </w:r>
            <w:r w:rsidR="001C3296" w:rsidRPr="000D0399">
              <w:rPr>
                <w:rFonts w:ascii="Times New Roman" w:hAnsi="Times New Roman"/>
                <w:b/>
                <w:bCs/>
                <w:kern w:val="2"/>
                <w:sz w:val="26"/>
                <w:szCs w:val="26"/>
              </w:rPr>
              <w:t>POA</w:t>
            </w:r>
            <w:r w:rsidR="001C3296" w:rsidRPr="000D0399">
              <w:rPr>
                <w:rFonts w:ascii="Times New Roman" w:hAnsi="Times New Roman"/>
                <w:kern w:val="2"/>
                <w:sz w:val="26"/>
                <w:szCs w:val="26"/>
              </w:rPr>
              <w:t xml:space="preserve">”) </w:t>
            </w:r>
            <w:r w:rsidR="00941B57" w:rsidRPr="000D0399">
              <w:rPr>
                <w:rFonts w:ascii="Times New Roman" w:hAnsi="Times New Roman"/>
                <w:kern w:val="2"/>
                <w:sz w:val="26"/>
                <w:szCs w:val="26"/>
              </w:rPr>
              <w:t>in favor of Ms. Purchila Jamir Tantia</w:t>
            </w:r>
            <w:r w:rsidRPr="000D0399">
              <w:rPr>
                <w:rFonts w:ascii="Times New Roman" w:hAnsi="Times New Roman"/>
                <w:kern w:val="2"/>
                <w:sz w:val="26"/>
                <w:szCs w:val="26"/>
              </w:rPr>
              <w:t xml:space="preserve"> </w:t>
            </w:r>
            <w:r w:rsidR="00941B57" w:rsidRPr="000D0399">
              <w:rPr>
                <w:rFonts w:ascii="Times New Roman" w:hAnsi="Times New Roman"/>
                <w:kern w:val="2"/>
                <w:sz w:val="26"/>
                <w:szCs w:val="26"/>
              </w:rPr>
              <w:t>for matters stated therein.</w:t>
            </w:r>
          </w:p>
        </w:tc>
      </w:tr>
      <w:tr w:rsidR="006161AA" w:rsidRPr="000D0399" w14:paraId="11CB4B41" w14:textId="77777777" w:rsidTr="008D3FA8">
        <w:trPr>
          <w:trHeight w:val="615"/>
        </w:trPr>
        <w:tc>
          <w:tcPr>
            <w:tcW w:w="851" w:type="dxa"/>
          </w:tcPr>
          <w:p w14:paraId="08521C79" w14:textId="182CF893" w:rsidR="006161AA" w:rsidRPr="000D0399" w:rsidRDefault="007B23A4" w:rsidP="006161AA">
            <w:pPr>
              <w:pStyle w:val="Default"/>
              <w:jc w:val="center"/>
              <w:rPr>
                <w:rFonts w:ascii="Times New Roman" w:hAnsi="Times New Roman" w:cs="Times New Roman"/>
                <w:kern w:val="2"/>
                <w:sz w:val="26"/>
                <w:szCs w:val="26"/>
              </w:rPr>
            </w:pPr>
            <w:r w:rsidRPr="000D0399">
              <w:rPr>
                <w:rFonts w:ascii="Times New Roman" w:hAnsi="Times New Roman" w:cs="Times New Roman"/>
                <w:kern w:val="2"/>
                <w:sz w:val="26"/>
                <w:szCs w:val="26"/>
              </w:rPr>
              <w:t>06</w:t>
            </w:r>
          </w:p>
        </w:tc>
        <w:tc>
          <w:tcPr>
            <w:tcW w:w="9224" w:type="dxa"/>
          </w:tcPr>
          <w:p w14:paraId="511AF239" w14:textId="7853DD0B" w:rsidR="006161AA" w:rsidRPr="000D0399" w:rsidRDefault="006161AA" w:rsidP="006161AA">
            <w:pPr>
              <w:jc w:val="both"/>
              <w:rPr>
                <w:rFonts w:ascii="Times New Roman" w:hAnsi="Times New Roman"/>
                <w:kern w:val="2"/>
                <w:sz w:val="26"/>
                <w:szCs w:val="26"/>
              </w:rPr>
            </w:pPr>
            <w:r w:rsidRPr="000D0399">
              <w:rPr>
                <w:rFonts w:ascii="Times New Roman" w:hAnsi="Times New Roman"/>
                <w:kern w:val="2"/>
                <w:sz w:val="26"/>
                <w:szCs w:val="26"/>
              </w:rPr>
              <w:t>To consider and approve the executi</w:t>
            </w:r>
            <w:r w:rsidR="001C3296" w:rsidRPr="000D0399">
              <w:rPr>
                <w:rFonts w:ascii="Times New Roman" w:hAnsi="Times New Roman"/>
                <w:kern w:val="2"/>
                <w:sz w:val="26"/>
                <w:szCs w:val="26"/>
              </w:rPr>
              <w:t>on</w:t>
            </w:r>
            <w:r w:rsidRPr="000D0399">
              <w:rPr>
                <w:rFonts w:ascii="Times New Roman" w:hAnsi="Times New Roman"/>
                <w:kern w:val="2"/>
                <w:sz w:val="26"/>
                <w:szCs w:val="26"/>
              </w:rPr>
              <w:t xml:space="preserve"> </w:t>
            </w:r>
            <w:r w:rsidR="001C3296" w:rsidRPr="000D0399">
              <w:rPr>
                <w:rFonts w:ascii="Times New Roman" w:hAnsi="Times New Roman"/>
                <w:kern w:val="2"/>
                <w:sz w:val="26"/>
                <w:szCs w:val="26"/>
              </w:rPr>
              <w:t>of</w:t>
            </w:r>
            <w:r w:rsidRPr="000D0399">
              <w:rPr>
                <w:rFonts w:ascii="Times New Roman" w:hAnsi="Times New Roman"/>
                <w:kern w:val="2"/>
                <w:sz w:val="26"/>
                <w:szCs w:val="26"/>
              </w:rPr>
              <w:t xml:space="preserve"> Power of Attorney</w:t>
            </w:r>
            <w:r w:rsidR="001C3296" w:rsidRPr="000D0399">
              <w:rPr>
                <w:rFonts w:ascii="Times New Roman" w:hAnsi="Times New Roman"/>
                <w:kern w:val="2"/>
                <w:sz w:val="26"/>
                <w:szCs w:val="26"/>
              </w:rPr>
              <w:t xml:space="preserve"> (“</w:t>
            </w:r>
            <w:r w:rsidR="001C3296" w:rsidRPr="000D0399">
              <w:rPr>
                <w:rFonts w:ascii="Times New Roman" w:hAnsi="Times New Roman"/>
                <w:b/>
                <w:bCs/>
                <w:kern w:val="2"/>
                <w:sz w:val="26"/>
                <w:szCs w:val="26"/>
              </w:rPr>
              <w:t>POA</w:t>
            </w:r>
            <w:r w:rsidR="001C3296" w:rsidRPr="000D0399">
              <w:rPr>
                <w:rFonts w:ascii="Times New Roman" w:hAnsi="Times New Roman"/>
                <w:kern w:val="2"/>
                <w:sz w:val="26"/>
                <w:szCs w:val="26"/>
              </w:rPr>
              <w:t>”)</w:t>
            </w:r>
            <w:r w:rsidRPr="000D0399">
              <w:rPr>
                <w:rFonts w:ascii="Times New Roman" w:hAnsi="Times New Roman"/>
                <w:kern w:val="2"/>
                <w:sz w:val="26"/>
                <w:szCs w:val="26"/>
              </w:rPr>
              <w:t xml:space="preserve"> in favor of Ms. Geeta Jahagirdar for matters stated therein.</w:t>
            </w:r>
          </w:p>
        </w:tc>
      </w:tr>
      <w:tr w:rsidR="00EF68B5" w:rsidRPr="000D0399" w14:paraId="1C933F8D" w14:textId="77777777" w:rsidTr="008D3FA8">
        <w:trPr>
          <w:trHeight w:val="615"/>
        </w:trPr>
        <w:tc>
          <w:tcPr>
            <w:tcW w:w="851" w:type="dxa"/>
          </w:tcPr>
          <w:p w14:paraId="266BFD75" w14:textId="1048E743" w:rsidR="00EF68B5" w:rsidRPr="000D0399" w:rsidRDefault="007B23A4" w:rsidP="00EF68B5">
            <w:pPr>
              <w:jc w:val="center"/>
              <w:rPr>
                <w:rFonts w:ascii="Times New Roman" w:hAnsi="Times New Roman"/>
                <w:kern w:val="2"/>
                <w:sz w:val="26"/>
                <w:szCs w:val="26"/>
              </w:rPr>
            </w:pPr>
            <w:r w:rsidRPr="000D0399">
              <w:rPr>
                <w:rFonts w:ascii="Times New Roman" w:hAnsi="Times New Roman"/>
                <w:kern w:val="2"/>
                <w:sz w:val="26"/>
                <w:szCs w:val="26"/>
              </w:rPr>
              <w:t>07</w:t>
            </w:r>
          </w:p>
        </w:tc>
        <w:tc>
          <w:tcPr>
            <w:tcW w:w="9224" w:type="dxa"/>
          </w:tcPr>
          <w:p w14:paraId="17E73970" w14:textId="093D9985" w:rsidR="00EF68B5" w:rsidRPr="000D0399" w:rsidRDefault="00EF68B5" w:rsidP="00EF68B5">
            <w:pPr>
              <w:jc w:val="both"/>
              <w:rPr>
                <w:rFonts w:ascii="Times New Roman" w:hAnsi="Times New Roman"/>
                <w:kern w:val="2"/>
                <w:sz w:val="26"/>
                <w:szCs w:val="26"/>
              </w:rPr>
            </w:pPr>
            <w:r w:rsidRPr="000D0399">
              <w:rPr>
                <w:rFonts w:ascii="Times New Roman" w:hAnsi="Times New Roman"/>
                <w:kern w:val="2"/>
                <w:sz w:val="26"/>
                <w:szCs w:val="26"/>
              </w:rPr>
              <w:t>To consider and approve the resolution for change in authorized signatories of the bank account no. 0001864025 maintained with Citibank, Mumbai branch.</w:t>
            </w:r>
          </w:p>
        </w:tc>
      </w:tr>
      <w:tr w:rsidR="00D17B14" w:rsidRPr="000D0399" w14:paraId="2CF94FD6" w14:textId="77777777" w:rsidTr="008D3FA8">
        <w:trPr>
          <w:trHeight w:val="615"/>
        </w:trPr>
        <w:tc>
          <w:tcPr>
            <w:tcW w:w="851" w:type="dxa"/>
          </w:tcPr>
          <w:p w14:paraId="275E025B" w14:textId="57DCB03B" w:rsidR="00D17B14" w:rsidRPr="000D0399" w:rsidRDefault="007B23A4" w:rsidP="00EF68B5">
            <w:pPr>
              <w:jc w:val="center"/>
              <w:rPr>
                <w:rFonts w:ascii="Times New Roman" w:hAnsi="Times New Roman"/>
                <w:kern w:val="2"/>
                <w:sz w:val="26"/>
                <w:szCs w:val="26"/>
              </w:rPr>
            </w:pPr>
            <w:r w:rsidRPr="000D0399">
              <w:rPr>
                <w:rFonts w:ascii="Times New Roman" w:hAnsi="Times New Roman"/>
                <w:kern w:val="2"/>
                <w:sz w:val="26"/>
                <w:szCs w:val="26"/>
              </w:rPr>
              <w:t>08</w:t>
            </w:r>
          </w:p>
        </w:tc>
        <w:tc>
          <w:tcPr>
            <w:tcW w:w="9224" w:type="dxa"/>
          </w:tcPr>
          <w:p w14:paraId="5C8D1F5E" w14:textId="266BB4CA" w:rsidR="00D17B14" w:rsidRPr="000D0399" w:rsidRDefault="00D17B14" w:rsidP="00EF68B5">
            <w:pPr>
              <w:jc w:val="both"/>
              <w:rPr>
                <w:rFonts w:ascii="Times New Roman" w:hAnsi="Times New Roman"/>
                <w:kern w:val="2"/>
                <w:sz w:val="26"/>
                <w:szCs w:val="26"/>
              </w:rPr>
            </w:pPr>
            <w:r w:rsidRPr="000D0399">
              <w:rPr>
                <w:rFonts w:ascii="Times New Roman" w:hAnsi="Times New Roman"/>
                <w:kern w:val="2"/>
                <w:sz w:val="26"/>
                <w:szCs w:val="26"/>
              </w:rPr>
              <w:t xml:space="preserve">To </w:t>
            </w:r>
            <w:r w:rsidR="00086641" w:rsidRPr="000D0399">
              <w:rPr>
                <w:rFonts w:ascii="Times New Roman" w:hAnsi="Times New Roman"/>
                <w:kern w:val="2"/>
                <w:sz w:val="26"/>
                <w:szCs w:val="26"/>
              </w:rPr>
              <w:t>consider and approve</w:t>
            </w:r>
            <w:r w:rsidRPr="000D0399">
              <w:rPr>
                <w:rFonts w:ascii="Times New Roman" w:hAnsi="Times New Roman"/>
                <w:kern w:val="2"/>
                <w:sz w:val="26"/>
                <w:szCs w:val="26"/>
              </w:rPr>
              <w:t xml:space="preserve"> </w:t>
            </w:r>
            <w:r w:rsidR="00086641" w:rsidRPr="000D0399">
              <w:rPr>
                <w:rFonts w:ascii="Times New Roman" w:hAnsi="Times New Roman"/>
                <w:kern w:val="2"/>
                <w:sz w:val="26"/>
                <w:szCs w:val="26"/>
              </w:rPr>
              <w:t xml:space="preserve">authorization </w:t>
            </w:r>
            <w:r w:rsidRPr="000D0399">
              <w:rPr>
                <w:rFonts w:ascii="Times New Roman" w:hAnsi="Times New Roman"/>
                <w:kern w:val="2"/>
                <w:sz w:val="26"/>
                <w:szCs w:val="26"/>
              </w:rPr>
              <w:t xml:space="preserve">to Directors and/or designated personnel of ASP Advocates and/or such other person to Circulate the Notices, Minutes and Convene Meeting(s), on behalf </w:t>
            </w:r>
            <w:r w:rsidR="00AA1C90" w:rsidRPr="000D0399">
              <w:rPr>
                <w:rFonts w:ascii="Times New Roman" w:hAnsi="Times New Roman"/>
                <w:kern w:val="2"/>
                <w:sz w:val="26"/>
                <w:szCs w:val="26"/>
              </w:rPr>
              <w:t xml:space="preserve">of </w:t>
            </w:r>
            <w:r w:rsidRPr="000D0399">
              <w:rPr>
                <w:rFonts w:ascii="Times New Roman" w:hAnsi="Times New Roman"/>
                <w:kern w:val="2"/>
                <w:sz w:val="26"/>
                <w:szCs w:val="26"/>
              </w:rPr>
              <w:t>Company.</w:t>
            </w:r>
          </w:p>
        </w:tc>
      </w:tr>
      <w:tr w:rsidR="00432DB7" w:rsidRPr="000D0399" w14:paraId="66B973B3" w14:textId="77777777" w:rsidTr="008D3FA8">
        <w:trPr>
          <w:trHeight w:val="615"/>
        </w:trPr>
        <w:tc>
          <w:tcPr>
            <w:tcW w:w="851" w:type="dxa"/>
          </w:tcPr>
          <w:p w14:paraId="6FF60FEB" w14:textId="4861BECB" w:rsidR="00432DB7" w:rsidRPr="000D0399" w:rsidRDefault="007B23A4" w:rsidP="00EF68B5">
            <w:pPr>
              <w:jc w:val="center"/>
              <w:rPr>
                <w:rFonts w:ascii="Times New Roman" w:hAnsi="Times New Roman"/>
                <w:kern w:val="2"/>
                <w:sz w:val="26"/>
                <w:szCs w:val="26"/>
              </w:rPr>
            </w:pPr>
            <w:r w:rsidRPr="000D0399">
              <w:rPr>
                <w:rFonts w:ascii="Times New Roman" w:hAnsi="Times New Roman"/>
                <w:kern w:val="2"/>
                <w:sz w:val="26"/>
                <w:szCs w:val="26"/>
              </w:rPr>
              <w:t>09</w:t>
            </w:r>
          </w:p>
        </w:tc>
        <w:tc>
          <w:tcPr>
            <w:tcW w:w="9224" w:type="dxa"/>
          </w:tcPr>
          <w:p w14:paraId="4DCDAED8" w14:textId="54627F13" w:rsidR="00432DB7" w:rsidRPr="000D0399" w:rsidRDefault="00432DB7" w:rsidP="00D17B14">
            <w:pPr>
              <w:jc w:val="both"/>
              <w:rPr>
                <w:rFonts w:ascii="Times New Roman" w:hAnsi="Times New Roman"/>
                <w:kern w:val="2"/>
                <w:sz w:val="26"/>
                <w:szCs w:val="26"/>
              </w:rPr>
            </w:pPr>
            <w:r w:rsidRPr="000D0399">
              <w:rPr>
                <w:rFonts w:ascii="Times New Roman" w:hAnsi="Times New Roman"/>
                <w:kern w:val="2"/>
                <w:sz w:val="26"/>
                <w:szCs w:val="26"/>
              </w:rPr>
              <w:t>To consider and approve authorization to Directors of the Company for the purpose of Importer-Exporter Code</w:t>
            </w:r>
            <w:r w:rsidR="00AA1C90" w:rsidRPr="000D0399">
              <w:rPr>
                <w:rFonts w:ascii="Times New Roman" w:hAnsi="Times New Roman"/>
                <w:kern w:val="2"/>
                <w:sz w:val="26"/>
                <w:szCs w:val="26"/>
              </w:rPr>
              <w:t xml:space="preserve"> (“</w:t>
            </w:r>
            <w:r w:rsidR="00AA1C90" w:rsidRPr="000D0399">
              <w:rPr>
                <w:rFonts w:ascii="Times New Roman" w:hAnsi="Times New Roman"/>
                <w:b/>
                <w:bCs/>
                <w:kern w:val="2"/>
                <w:sz w:val="26"/>
                <w:szCs w:val="26"/>
              </w:rPr>
              <w:t>IEC</w:t>
            </w:r>
            <w:r w:rsidR="00AA1C90" w:rsidRPr="000D0399">
              <w:rPr>
                <w:rFonts w:ascii="Times New Roman" w:hAnsi="Times New Roman"/>
                <w:kern w:val="2"/>
                <w:sz w:val="26"/>
                <w:szCs w:val="26"/>
              </w:rPr>
              <w:t>”)</w:t>
            </w:r>
            <w:r w:rsidRPr="000D0399">
              <w:rPr>
                <w:rFonts w:ascii="Times New Roman" w:hAnsi="Times New Roman"/>
                <w:kern w:val="2"/>
                <w:sz w:val="26"/>
                <w:szCs w:val="26"/>
              </w:rPr>
              <w:t xml:space="preserve"> of the Company</w:t>
            </w:r>
          </w:p>
        </w:tc>
      </w:tr>
      <w:tr w:rsidR="007B23A4" w:rsidRPr="000D0399" w14:paraId="6324A3F2" w14:textId="77777777" w:rsidTr="008D3FA8">
        <w:trPr>
          <w:trHeight w:val="615"/>
        </w:trPr>
        <w:tc>
          <w:tcPr>
            <w:tcW w:w="851" w:type="dxa"/>
          </w:tcPr>
          <w:p w14:paraId="4E3981DB" w14:textId="49D725DA" w:rsidR="007B23A4" w:rsidRPr="000D0399" w:rsidRDefault="007B23A4" w:rsidP="00EF68B5">
            <w:pPr>
              <w:jc w:val="center"/>
              <w:rPr>
                <w:rFonts w:ascii="Times New Roman" w:hAnsi="Times New Roman"/>
                <w:kern w:val="2"/>
                <w:sz w:val="26"/>
                <w:szCs w:val="26"/>
              </w:rPr>
            </w:pPr>
            <w:r w:rsidRPr="000D0399">
              <w:rPr>
                <w:rFonts w:ascii="Times New Roman" w:hAnsi="Times New Roman"/>
                <w:kern w:val="2"/>
                <w:sz w:val="26"/>
                <w:szCs w:val="26"/>
              </w:rPr>
              <w:t>10</w:t>
            </w:r>
          </w:p>
        </w:tc>
        <w:tc>
          <w:tcPr>
            <w:tcW w:w="9224" w:type="dxa"/>
          </w:tcPr>
          <w:p w14:paraId="70C2797E" w14:textId="56305125" w:rsidR="001C3296" w:rsidRPr="000D0399" w:rsidRDefault="001C3296" w:rsidP="001C3296">
            <w:pPr>
              <w:pStyle w:val="Default"/>
              <w:jc w:val="both"/>
              <w:rPr>
                <w:rFonts w:ascii="Times New Roman" w:hAnsi="Times New Roman" w:cs="Times New Roman"/>
                <w:sz w:val="26"/>
                <w:szCs w:val="26"/>
              </w:rPr>
            </w:pPr>
            <w:r w:rsidRPr="000D0399">
              <w:rPr>
                <w:rFonts w:ascii="Times New Roman" w:hAnsi="Times New Roman" w:cs="Times New Roman"/>
                <w:kern w:val="2"/>
                <w:sz w:val="26"/>
                <w:szCs w:val="26"/>
              </w:rPr>
              <w:t xml:space="preserve">To consider and approve the execution of Power of Attorney </w:t>
            </w:r>
            <w:r w:rsidR="00BD20C7" w:rsidRPr="000D0399">
              <w:rPr>
                <w:rFonts w:ascii="Times New Roman" w:hAnsi="Times New Roman" w:cs="Times New Roman"/>
                <w:kern w:val="2"/>
                <w:sz w:val="26"/>
                <w:szCs w:val="26"/>
              </w:rPr>
              <w:t>(“</w:t>
            </w:r>
            <w:r w:rsidR="00BD20C7" w:rsidRPr="000D0399">
              <w:rPr>
                <w:rFonts w:ascii="Times New Roman" w:hAnsi="Times New Roman" w:cs="Times New Roman"/>
                <w:b/>
                <w:bCs/>
                <w:kern w:val="2"/>
                <w:sz w:val="26"/>
                <w:szCs w:val="26"/>
              </w:rPr>
              <w:t>POA</w:t>
            </w:r>
            <w:r w:rsidR="00BD20C7" w:rsidRPr="000D0399">
              <w:rPr>
                <w:rFonts w:ascii="Times New Roman" w:hAnsi="Times New Roman" w:cs="Times New Roman"/>
                <w:kern w:val="2"/>
                <w:sz w:val="26"/>
                <w:szCs w:val="26"/>
              </w:rPr>
              <w:t xml:space="preserve">”) </w:t>
            </w:r>
            <w:r w:rsidRPr="000D0399">
              <w:rPr>
                <w:rFonts w:ascii="Times New Roman" w:hAnsi="Times New Roman" w:cs="Times New Roman"/>
                <w:kern w:val="2"/>
                <w:sz w:val="26"/>
                <w:szCs w:val="26"/>
              </w:rPr>
              <w:t>in favor of Supply Chain Management (“</w:t>
            </w:r>
            <w:r w:rsidRPr="000D0399">
              <w:rPr>
                <w:rFonts w:ascii="Times New Roman" w:hAnsi="Times New Roman" w:cs="Times New Roman"/>
                <w:b/>
                <w:bCs/>
                <w:kern w:val="2"/>
                <w:sz w:val="26"/>
                <w:szCs w:val="26"/>
              </w:rPr>
              <w:t>SCM</w:t>
            </w:r>
            <w:r w:rsidRPr="000D0399">
              <w:rPr>
                <w:rFonts w:ascii="Times New Roman" w:hAnsi="Times New Roman" w:cs="Times New Roman"/>
                <w:kern w:val="2"/>
                <w:sz w:val="26"/>
                <w:szCs w:val="26"/>
              </w:rPr>
              <w:t>”) Team and for matters stated therein</w:t>
            </w:r>
          </w:p>
          <w:p w14:paraId="0F379A3C" w14:textId="77777777" w:rsidR="007B23A4" w:rsidRPr="000D0399" w:rsidRDefault="007B23A4" w:rsidP="00D17B14">
            <w:pPr>
              <w:jc w:val="both"/>
              <w:rPr>
                <w:rFonts w:ascii="Times New Roman" w:hAnsi="Times New Roman"/>
                <w:kern w:val="2"/>
                <w:sz w:val="26"/>
                <w:szCs w:val="26"/>
              </w:rPr>
            </w:pPr>
          </w:p>
        </w:tc>
      </w:tr>
      <w:tr w:rsidR="007B1994" w:rsidRPr="000D0399" w14:paraId="43AE8220" w14:textId="77777777" w:rsidTr="008D3FA8">
        <w:trPr>
          <w:trHeight w:val="615"/>
        </w:trPr>
        <w:tc>
          <w:tcPr>
            <w:tcW w:w="851" w:type="dxa"/>
          </w:tcPr>
          <w:p w14:paraId="6B0D6348" w14:textId="7304FE94" w:rsidR="007B1994" w:rsidRPr="000D0399" w:rsidRDefault="007B1994" w:rsidP="00EF68B5">
            <w:pPr>
              <w:jc w:val="center"/>
              <w:rPr>
                <w:rFonts w:ascii="Times New Roman" w:hAnsi="Times New Roman"/>
                <w:kern w:val="2"/>
                <w:sz w:val="26"/>
                <w:szCs w:val="26"/>
              </w:rPr>
            </w:pPr>
            <w:r>
              <w:rPr>
                <w:rFonts w:ascii="Times New Roman" w:hAnsi="Times New Roman"/>
                <w:kern w:val="2"/>
                <w:sz w:val="26"/>
                <w:szCs w:val="26"/>
              </w:rPr>
              <w:t>11</w:t>
            </w:r>
          </w:p>
        </w:tc>
        <w:tc>
          <w:tcPr>
            <w:tcW w:w="9224" w:type="dxa"/>
          </w:tcPr>
          <w:p w14:paraId="7BA6A901" w14:textId="1E083700" w:rsidR="007B1994" w:rsidRPr="007B1994" w:rsidRDefault="007B1994" w:rsidP="001C3296">
            <w:pPr>
              <w:pStyle w:val="Default"/>
              <w:jc w:val="both"/>
              <w:rPr>
                <w:rFonts w:ascii="Times New Roman" w:hAnsi="Times New Roman" w:cs="Times New Roman"/>
                <w:b/>
                <w:bCs/>
                <w:kern w:val="2"/>
                <w:sz w:val="26"/>
                <w:szCs w:val="26"/>
              </w:rPr>
            </w:pPr>
            <w:r>
              <w:rPr>
                <w:rFonts w:ascii="Times New Roman" w:hAnsi="Times New Roman" w:cs="Times New Roman"/>
                <w:kern w:val="2"/>
                <w:sz w:val="26"/>
                <w:szCs w:val="26"/>
              </w:rPr>
              <w:t>To consider and approve the authorization to Directors to sign the Adjudication Application to be filed with Registrar of Companies (“</w:t>
            </w:r>
            <w:r>
              <w:rPr>
                <w:rFonts w:ascii="Times New Roman" w:hAnsi="Times New Roman" w:cs="Times New Roman"/>
                <w:b/>
                <w:bCs/>
                <w:kern w:val="2"/>
                <w:sz w:val="26"/>
                <w:szCs w:val="26"/>
              </w:rPr>
              <w:t>ROC</w:t>
            </w:r>
            <w:r w:rsidRPr="007B1994">
              <w:rPr>
                <w:rFonts w:ascii="Times New Roman" w:hAnsi="Times New Roman" w:cs="Times New Roman"/>
                <w:kern w:val="2"/>
                <w:sz w:val="26"/>
                <w:szCs w:val="26"/>
              </w:rPr>
              <w:t>”)</w:t>
            </w:r>
            <w:r w:rsidR="00D13918">
              <w:rPr>
                <w:rFonts w:ascii="Times New Roman" w:hAnsi="Times New Roman" w:cs="Times New Roman"/>
                <w:kern w:val="2"/>
                <w:sz w:val="26"/>
                <w:szCs w:val="26"/>
              </w:rPr>
              <w:t>, Mumbai</w:t>
            </w:r>
          </w:p>
        </w:tc>
      </w:tr>
    </w:tbl>
    <w:p w14:paraId="0F505FB8" w14:textId="77777777" w:rsidR="00F46DB8" w:rsidRPr="000D0399" w:rsidRDefault="00F46DB8" w:rsidP="00F46DB8">
      <w:pPr>
        <w:pStyle w:val="Default"/>
        <w:jc w:val="both"/>
        <w:rPr>
          <w:rFonts w:ascii="Times New Roman" w:hAnsi="Times New Roman" w:cs="Times New Roman"/>
          <w:sz w:val="26"/>
          <w:szCs w:val="26"/>
        </w:rPr>
      </w:pPr>
    </w:p>
    <w:p w14:paraId="6EA8DC9C" w14:textId="77777777" w:rsidR="004A74FE" w:rsidRPr="000D0399" w:rsidRDefault="004A74FE" w:rsidP="00F46DB8">
      <w:pPr>
        <w:pStyle w:val="Default"/>
        <w:jc w:val="both"/>
        <w:rPr>
          <w:rFonts w:ascii="Times New Roman" w:hAnsi="Times New Roman" w:cs="Times New Roman"/>
          <w:sz w:val="26"/>
          <w:szCs w:val="26"/>
        </w:rPr>
      </w:pPr>
    </w:p>
    <w:p w14:paraId="2FFBBE65" w14:textId="77777777" w:rsidR="00EF68B5" w:rsidRPr="000D0399" w:rsidRDefault="00EF68B5" w:rsidP="00F46DB8">
      <w:pPr>
        <w:pStyle w:val="Default"/>
        <w:jc w:val="both"/>
        <w:rPr>
          <w:rFonts w:ascii="Times New Roman" w:hAnsi="Times New Roman" w:cs="Times New Roman"/>
          <w:sz w:val="26"/>
          <w:szCs w:val="26"/>
        </w:rPr>
      </w:pPr>
    </w:p>
    <w:p w14:paraId="0833766E" w14:textId="77777777" w:rsidR="00432DB7" w:rsidRPr="000D0399" w:rsidRDefault="00432DB7" w:rsidP="00F46DB8">
      <w:pPr>
        <w:pStyle w:val="Default"/>
        <w:jc w:val="both"/>
        <w:rPr>
          <w:rFonts w:ascii="Times New Roman" w:hAnsi="Times New Roman" w:cs="Times New Roman"/>
          <w:sz w:val="26"/>
          <w:szCs w:val="26"/>
        </w:rPr>
      </w:pPr>
    </w:p>
    <w:p w14:paraId="41629CEE" w14:textId="77777777" w:rsidR="00432DB7" w:rsidRPr="000D0399" w:rsidRDefault="00432DB7" w:rsidP="00F46DB8">
      <w:pPr>
        <w:pStyle w:val="Default"/>
        <w:jc w:val="both"/>
        <w:rPr>
          <w:rFonts w:ascii="Times New Roman" w:hAnsi="Times New Roman" w:cs="Times New Roman"/>
          <w:sz w:val="26"/>
          <w:szCs w:val="26"/>
        </w:rPr>
      </w:pPr>
    </w:p>
    <w:p w14:paraId="368CCFC9" w14:textId="77777777" w:rsidR="00432DB7" w:rsidRPr="000D0399" w:rsidRDefault="00432DB7" w:rsidP="00F46DB8">
      <w:pPr>
        <w:pStyle w:val="Default"/>
        <w:jc w:val="both"/>
        <w:rPr>
          <w:rFonts w:ascii="Times New Roman" w:hAnsi="Times New Roman" w:cs="Times New Roman"/>
          <w:sz w:val="26"/>
          <w:szCs w:val="26"/>
        </w:rPr>
      </w:pPr>
    </w:p>
    <w:p w14:paraId="7CF3131E" w14:textId="77777777" w:rsidR="00D17B14" w:rsidRPr="000D0399" w:rsidRDefault="00D17B14" w:rsidP="00F46DB8">
      <w:pPr>
        <w:pStyle w:val="Default"/>
        <w:jc w:val="both"/>
        <w:rPr>
          <w:rFonts w:ascii="Times New Roman" w:hAnsi="Times New Roman" w:cs="Times New Roman"/>
          <w:sz w:val="26"/>
          <w:szCs w:val="26"/>
        </w:rPr>
      </w:pPr>
    </w:p>
    <w:p w14:paraId="46C8DDAD" w14:textId="20944ED7" w:rsidR="00F46DB8" w:rsidRPr="000D0399" w:rsidRDefault="00BC6851" w:rsidP="00F46DB8">
      <w:pPr>
        <w:pStyle w:val="Default"/>
        <w:jc w:val="both"/>
        <w:rPr>
          <w:rFonts w:ascii="Times New Roman" w:hAnsi="Times New Roman" w:cs="Times New Roman"/>
          <w:sz w:val="26"/>
          <w:szCs w:val="26"/>
        </w:rPr>
      </w:pPr>
      <w:r w:rsidRPr="000D0399">
        <w:rPr>
          <w:rFonts w:ascii="Times New Roman" w:hAnsi="Times New Roman" w:cs="Times New Roman"/>
          <w:sz w:val="26"/>
          <w:szCs w:val="26"/>
        </w:rPr>
        <w:t xml:space="preserve">Since all the Directors of the Company are currently located in different places, a physical meeting of the Board of Directors cannot be convened. </w:t>
      </w:r>
      <w:r w:rsidR="00F46DB8" w:rsidRPr="000D0399">
        <w:rPr>
          <w:rFonts w:ascii="Times New Roman" w:hAnsi="Times New Roman" w:cs="Times New Roman"/>
          <w:sz w:val="26"/>
          <w:szCs w:val="26"/>
        </w:rPr>
        <w:t>The Board of Directors are requested to</w:t>
      </w:r>
      <w:r w:rsidR="006161AA" w:rsidRPr="000D0399">
        <w:rPr>
          <w:rFonts w:ascii="Times New Roman" w:hAnsi="Times New Roman" w:cs="Times New Roman"/>
          <w:sz w:val="26"/>
          <w:szCs w:val="26"/>
        </w:rPr>
        <w:t xml:space="preserve"> consider the </w:t>
      </w:r>
      <w:r w:rsidR="00222F36" w:rsidRPr="000D0399">
        <w:rPr>
          <w:rFonts w:ascii="Times New Roman" w:hAnsi="Times New Roman" w:cs="Times New Roman"/>
          <w:sz w:val="26"/>
          <w:szCs w:val="26"/>
        </w:rPr>
        <w:t>above-mentioned</w:t>
      </w:r>
      <w:r w:rsidR="006161AA" w:rsidRPr="000D0399">
        <w:rPr>
          <w:rFonts w:ascii="Times New Roman" w:hAnsi="Times New Roman" w:cs="Times New Roman"/>
          <w:sz w:val="26"/>
          <w:szCs w:val="26"/>
        </w:rPr>
        <w:t xml:space="preserve"> matters and pass</w:t>
      </w:r>
      <w:r w:rsidR="00F46DB8" w:rsidRPr="000D0399">
        <w:rPr>
          <w:rFonts w:ascii="Times New Roman" w:hAnsi="Times New Roman" w:cs="Times New Roman"/>
          <w:sz w:val="26"/>
          <w:szCs w:val="26"/>
        </w:rPr>
        <w:t xml:space="preserve"> resolution via circulation.</w:t>
      </w:r>
    </w:p>
    <w:p w14:paraId="22ED04AD" w14:textId="77777777" w:rsidR="00F46DB8" w:rsidRPr="000D0399" w:rsidRDefault="00F46DB8" w:rsidP="00F46DB8">
      <w:pPr>
        <w:pStyle w:val="Default"/>
        <w:jc w:val="both"/>
        <w:rPr>
          <w:rFonts w:ascii="Times New Roman" w:hAnsi="Times New Roman" w:cs="Times New Roman"/>
          <w:sz w:val="26"/>
          <w:szCs w:val="26"/>
        </w:rPr>
      </w:pPr>
    </w:p>
    <w:p w14:paraId="4D75CD4B" w14:textId="20974F58" w:rsidR="00EF68B5" w:rsidRPr="000D0399" w:rsidRDefault="00F46DB8" w:rsidP="00F46DB8">
      <w:pPr>
        <w:pStyle w:val="Default"/>
        <w:jc w:val="both"/>
        <w:rPr>
          <w:rFonts w:ascii="Times New Roman" w:hAnsi="Times New Roman" w:cs="Times New Roman"/>
          <w:sz w:val="26"/>
          <w:szCs w:val="26"/>
        </w:rPr>
      </w:pPr>
      <w:r w:rsidRPr="000D0399">
        <w:rPr>
          <w:rFonts w:ascii="Times New Roman" w:hAnsi="Times New Roman" w:cs="Times New Roman"/>
          <w:sz w:val="26"/>
          <w:szCs w:val="26"/>
        </w:rPr>
        <w:t>None of the Board of Directors are concerned or interested in the proposed circular resolution</w:t>
      </w:r>
      <w:r w:rsidR="006161AA" w:rsidRPr="000D0399">
        <w:rPr>
          <w:rFonts w:ascii="Times New Roman" w:hAnsi="Times New Roman" w:cs="Times New Roman"/>
          <w:sz w:val="26"/>
          <w:szCs w:val="26"/>
        </w:rPr>
        <w:t>(</w:t>
      </w:r>
      <w:r w:rsidRPr="000D0399">
        <w:rPr>
          <w:rFonts w:ascii="Times New Roman" w:hAnsi="Times New Roman" w:cs="Times New Roman"/>
          <w:sz w:val="26"/>
          <w:szCs w:val="26"/>
        </w:rPr>
        <w:t>s</w:t>
      </w:r>
      <w:r w:rsidR="006161AA" w:rsidRPr="000D0399">
        <w:rPr>
          <w:rFonts w:ascii="Times New Roman" w:hAnsi="Times New Roman" w:cs="Times New Roman"/>
          <w:sz w:val="26"/>
          <w:szCs w:val="26"/>
        </w:rPr>
        <w:t>)</w:t>
      </w:r>
      <w:r w:rsidRPr="000D0399">
        <w:rPr>
          <w:rFonts w:ascii="Times New Roman" w:hAnsi="Times New Roman" w:cs="Times New Roman"/>
          <w:sz w:val="26"/>
          <w:szCs w:val="26"/>
        </w:rPr>
        <w:t>.</w:t>
      </w:r>
    </w:p>
    <w:p w14:paraId="45C90E5E" w14:textId="77777777" w:rsidR="00EF68B5" w:rsidRPr="000D0399" w:rsidRDefault="00EF68B5" w:rsidP="00F46DB8">
      <w:pPr>
        <w:pStyle w:val="Default"/>
        <w:jc w:val="both"/>
        <w:rPr>
          <w:rFonts w:ascii="Times New Roman" w:hAnsi="Times New Roman" w:cs="Times New Roman"/>
          <w:sz w:val="26"/>
          <w:szCs w:val="26"/>
        </w:rPr>
      </w:pPr>
    </w:p>
    <w:p w14:paraId="024DFC3C" w14:textId="3B51A238" w:rsidR="00F46DB8" w:rsidRPr="000D0399" w:rsidRDefault="00F46DB8" w:rsidP="00F46DB8">
      <w:pPr>
        <w:pStyle w:val="Default"/>
        <w:jc w:val="both"/>
        <w:rPr>
          <w:rFonts w:ascii="Times New Roman" w:hAnsi="Times New Roman" w:cs="Times New Roman"/>
          <w:sz w:val="26"/>
          <w:szCs w:val="26"/>
        </w:rPr>
      </w:pPr>
      <w:r w:rsidRPr="000D0399">
        <w:rPr>
          <w:rFonts w:ascii="Times New Roman" w:hAnsi="Times New Roman" w:cs="Times New Roman"/>
          <w:sz w:val="26"/>
          <w:szCs w:val="26"/>
        </w:rPr>
        <w:t>Kindly note that approval by email/by appending your signature for the attached draft circular resolution</w:t>
      </w:r>
      <w:r w:rsidR="006161AA" w:rsidRPr="000D0399">
        <w:rPr>
          <w:rFonts w:ascii="Times New Roman" w:hAnsi="Times New Roman" w:cs="Times New Roman"/>
          <w:sz w:val="26"/>
          <w:szCs w:val="26"/>
        </w:rPr>
        <w:t>(s)</w:t>
      </w:r>
      <w:r w:rsidRPr="000D0399">
        <w:rPr>
          <w:rFonts w:ascii="Times New Roman" w:hAnsi="Times New Roman" w:cs="Times New Roman"/>
          <w:sz w:val="26"/>
          <w:szCs w:val="26"/>
        </w:rPr>
        <w:t xml:space="preserve"> will be immediately effective. We shall consider the date on which majority of the Directors have given email approval for resolution as the date of receipt of approval/appending your signature against your name in the circular resolution submitted to the Company.</w:t>
      </w:r>
    </w:p>
    <w:p w14:paraId="117215BC" w14:textId="77777777" w:rsidR="004A74FE" w:rsidRPr="000D0399" w:rsidRDefault="004A74FE" w:rsidP="00F46DB8">
      <w:pPr>
        <w:pStyle w:val="Default"/>
        <w:jc w:val="both"/>
        <w:rPr>
          <w:rFonts w:ascii="Times New Roman" w:hAnsi="Times New Roman" w:cs="Times New Roman"/>
          <w:sz w:val="26"/>
          <w:szCs w:val="26"/>
        </w:rPr>
      </w:pPr>
    </w:p>
    <w:p w14:paraId="1911D7DC" w14:textId="783D1025" w:rsidR="00F46DB8" w:rsidRPr="000D0399" w:rsidRDefault="00F46DB8" w:rsidP="00F46DB8">
      <w:pPr>
        <w:pStyle w:val="Default"/>
        <w:jc w:val="both"/>
        <w:rPr>
          <w:rFonts w:ascii="Times New Roman" w:hAnsi="Times New Roman" w:cs="Times New Roman"/>
          <w:sz w:val="26"/>
          <w:szCs w:val="26"/>
        </w:rPr>
      </w:pPr>
      <w:r w:rsidRPr="000D0399">
        <w:rPr>
          <w:rFonts w:ascii="Times New Roman" w:hAnsi="Times New Roman" w:cs="Times New Roman"/>
          <w:sz w:val="26"/>
          <w:szCs w:val="26"/>
        </w:rPr>
        <w:t>Please note that your response should be sent to the Company within 7 (seven) days i.e., latest by </w:t>
      </w:r>
      <w:r w:rsidR="00D17B14" w:rsidRPr="000D0399">
        <w:rPr>
          <w:rFonts w:ascii="Times New Roman" w:hAnsi="Times New Roman" w:cs="Times New Roman"/>
          <w:sz w:val="26"/>
          <w:szCs w:val="26"/>
        </w:rPr>
        <w:t>December</w:t>
      </w:r>
      <w:r w:rsidRPr="000D0399">
        <w:rPr>
          <w:rFonts w:ascii="Times New Roman" w:hAnsi="Times New Roman" w:cs="Times New Roman"/>
          <w:sz w:val="26"/>
          <w:szCs w:val="26"/>
        </w:rPr>
        <w:t> </w:t>
      </w:r>
      <w:r w:rsidR="00DA1A10" w:rsidRPr="000D0399">
        <w:rPr>
          <w:rFonts w:ascii="Times New Roman" w:hAnsi="Times New Roman" w:cs="Times New Roman"/>
          <w:sz w:val="26"/>
          <w:szCs w:val="26"/>
        </w:rPr>
        <w:t>1</w:t>
      </w:r>
      <w:r w:rsidR="00D5299A">
        <w:rPr>
          <w:rFonts w:ascii="Times New Roman" w:hAnsi="Times New Roman" w:cs="Times New Roman"/>
          <w:sz w:val="26"/>
          <w:szCs w:val="26"/>
        </w:rPr>
        <w:t>7</w:t>
      </w:r>
      <w:r w:rsidR="00BC6851" w:rsidRPr="000D0399">
        <w:rPr>
          <w:rFonts w:ascii="Times New Roman" w:hAnsi="Times New Roman" w:cs="Times New Roman"/>
          <w:sz w:val="26"/>
          <w:szCs w:val="26"/>
          <w:vertAlign w:val="superscript"/>
        </w:rPr>
        <w:t>th</w:t>
      </w:r>
      <w:r w:rsidR="00BC6851" w:rsidRPr="000D0399">
        <w:rPr>
          <w:rFonts w:ascii="Times New Roman" w:hAnsi="Times New Roman" w:cs="Times New Roman"/>
          <w:sz w:val="26"/>
          <w:szCs w:val="26"/>
        </w:rPr>
        <w:t>,</w:t>
      </w:r>
      <w:r w:rsidRPr="000D0399">
        <w:rPr>
          <w:rFonts w:ascii="Times New Roman" w:hAnsi="Times New Roman" w:cs="Times New Roman"/>
          <w:sz w:val="26"/>
          <w:szCs w:val="26"/>
        </w:rPr>
        <w:t xml:space="preserve"> 2025.</w:t>
      </w:r>
    </w:p>
    <w:p w14:paraId="5C92DF6C" w14:textId="77777777" w:rsidR="00F46DB8" w:rsidRPr="000D0399" w:rsidRDefault="00F46DB8" w:rsidP="00F46DB8">
      <w:pPr>
        <w:pStyle w:val="Default"/>
        <w:jc w:val="both"/>
        <w:rPr>
          <w:rFonts w:ascii="Times New Roman" w:hAnsi="Times New Roman" w:cs="Times New Roman"/>
          <w:sz w:val="26"/>
          <w:szCs w:val="26"/>
        </w:rPr>
      </w:pPr>
    </w:p>
    <w:p w14:paraId="09921D89" w14:textId="77777777" w:rsidR="00F46DB8" w:rsidRPr="000D0399" w:rsidRDefault="00F46DB8" w:rsidP="00F46DB8">
      <w:pPr>
        <w:pStyle w:val="Default"/>
        <w:jc w:val="both"/>
        <w:rPr>
          <w:rFonts w:ascii="Times New Roman" w:hAnsi="Times New Roman" w:cs="Times New Roman"/>
          <w:sz w:val="26"/>
          <w:szCs w:val="26"/>
        </w:rPr>
      </w:pPr>
      <w:r w:rsidRPr="000D0399">
        <w:rPr>
          <w:rFonts w:ascii="Times New Roman" w:hAnsi="Times New Roman" w:cs="Times New Roman"/>
          <w:sz w:val="26"/>
          <w:szCs w:val="26"/>
        </w:rPr>
        <w:t>In case a Director does not respond by the last date specifying assent or dissent, it shall be presumed that he/she has abstained from voting.</w:t>
      </w:r>
    </w:p>
    <w:p w14:paraId="4583C871" w14:textId="77777777" w:rsidR="00F46DB8" w:rsidRPr="000D0399" w:rsidRDefault="00F46DB8" w:rsidP="00F46DB8">
      <w:pPr>
        <w:pStyle w:val="Default"/>
        <w:jc w:val="both"/>
        <w:rPr>
          <w:rFonts w:ascii="Times New Roman" w:hAnsi="Times New Roman" w:cs="Times New Roman"/>
          <w:sz w:val="26"/>
          <w:szCs w:val="26"/>
        </w:rPr>
      </w:pPr>
    </w:p>
    <w:p w14:paraId="6BAD6F50" w14:textId="77777777" w:rsidR="00F46DB8" w:rsidRPr="000D0399" w:rsidRDefault="00F46DB8" w:rsidP="00F46DB8">
      <w:pPr>
        <w:pStyle w:val="Default"/>
        <w:jc w:val="both"/>
        <w:rPr>
          <w:rFonts w:ascii="Times New Roman" w:hAnsi="Times New Roman" w:cs="Times New Roman"/>
          <w:sz w:val="26"/>
          <w:szCs w:val="26"/>
        </w:rPr>
      </w:pPr>
    </w:p>
    <w:p w14:paraId="77944F36" w14:textId="77777777" w:rsidR="00F46DB8" w:rsidRPr="000D0399" w:rsidRDefault="00F46DB8" w:rsidP="00F46DB8">
      <w:pPr>
        <w:pStyle w:val="Default"/>
        <w:jc w:val="both"/>
        <w:rPr>
          <w:rFonts w:ascii="Times New Roman" w:hAnsi="Times New Roman" w:cs="Times New Roman"/>
          <w:sz w:val="26"/>
          <w:szCs w:val="26"/>
        </w:rPr>
      </w:pPr>
    </w:p>
    <w:p w14:paraId="0FAFD444" w14:textId="77777777" w:rsidR="00F46DB8" w:rsidRPr="000D0399" w:rsidRDefault="00F46DB8" w:rsidP="00F46DB8">
      <w:pPr>
        <w:pStyle w:val="Default"/>
        <w:jc w:val="both"/>
        <w:rPr>
          <w:rFonts w:ascii="Times New Roman" w:hAnsi="Times New Roman" w:cs="Times New Roman"/>
          <w:sz w:val="26"/>
          <w:szCs w:val="26"/>
        </w:rPr>
      </w:pPr>
      <w:r w:rsidRPr="000D0399">
        <w:rPr>
          <w:rFonts w:ascii="Times New Roman" w:hAnsi="Times New Roman" w:cs="Times New Roman"/>
          <w:sz w:val="26"/>
          <w:szCs w:val="26"/>
        </w:rPr>
        <w:t xml:space="preserve">Thanking you </w:t>
      </w:r>
    </w:p>
    <w:p w14:paraId="676EDBBD" w14:textId="77777777" w:rsidR="00F46DB8" w:rsidRPr="000D0399" w:rsidRDefault="00F46DB8" w:rsidP="00F46DB8">
      <w:pPr>
        <w:pStyle w:val="Default"/>
        <w:jc w:val="both"/>
        <w:rPr>
          <w:rFonts w:ascii="Times New Roman" w:hAnsi="Times New Roman" w:cs="Times New Roman"/>
          <w:sz w:val="26"/>
          <w:szCs w:val="26"/>
        </w:rPr>
      </w:pPr>
    </w:p>
    <w:p w14:paraId="22F0D3DA" w14:textId="77777777" w:rsidR="00F46DB8" w:rsidRPr="000D0399" w:rsidRDefault="00F46DB8" w:rsidP="00F46DB8">
      <w:pPr>
        <w:pStyle w:val="Default"/>
        <w:jc w:val="both"/>
        <w:rPr>
          <w:rFonts w:ascii="Times New Roman" w:hAnsi="Times New Roman" w:cs="Times New Roman"/>
          <w:sz w:val="26"/>
          <w:szCs w:val="26"/>
        </w:rPr>
      </w:pPr>
      <w:r w:rsidRPr="000D0399">
        <w:rPr>
          <w:rFonts w:ascii="Times New Roman" w:hAnsi="Times New Roman" w:cs="Times New Roman"/>
          <w:sz w:val="26"/>
          <w:szCs w:val="26"/>
        </w:rPr>
        <w:t xml:space="preserve">Your Sincerely </w:t>
      </w:r>
    </w:p>
    <w:p w14:paraId="0BFC2525" w14:textId="77777777" w:rsidR="00F46DB8" w:rsidRPr="000D0399" w:rsidRDefault="00F46DB8" w:rsidP="00F46DB8">
      <w:pPr>
        <w:rPr>
          <w:rFonts w:ascii="Times New Roman" w:hAnsi="Times New Roman"/>
          <w:b/>
          <w:bCs/>
          <w:sz w:val="26"/>
          <w:szCs w:val="26"/>
        </w:rPr>
      </w:pPr>
      <w:r w:rsidRPr="000D0399">
        <w:rPr>
          <w:rFonts w:ascii="Times New Roman" w:hAnsi="Times New Roman"/>
          <w:b/>
          <w:bCs/>
          <w:sz w:val="26"/>
          <w:szCs w:val="26"/>
        </w:rPr>
        <w:t>For Organon (India) Private Limited</w:t>
      </w:r>
    </w:p>
    <w:p w14:paraId="6329B2D6" w14:textId="77777777" w:rsidR="00F46DB8" w:rsidRPr="000D0399" w:rsidRDefault="00F46DB8" w:rsidP="00F46DB8">
      <w:pPr>
        <w:rPr>
          <w:rFonts w:ascii="Times New Roman" w:hAnsi="Times New Roman"/>
          <w:b/>
          <w:bCs/>
          <w:sz w:val="26"/>
          <w:szCs w:val="26"/>
        </w:rPr>
      </w:pPr>
    </w:p>
    <w:p w14:paraId="51BEB700" w14:textId="77777777" w:rsidR="00F46DB8" w:rsidRPr="000D0399" w:rsidRDefault="00F46DB8" w:rsidP="00F46DB8">
      <w:pPr>
        <w:rPr>
          <w:rFonts w:ascii="Times New Roman" w:hAnsi="Times New Roman"/>
          <w:b/>
          <w:sz w:val="26"/>
          <w:szCs w:val="26"/>
        </w:rPr>
      </w:pPr>
    </w:p>
    <w:p w14:paraId="1C7F4D20" w14:textId="6A32D198" w:rsidR="00F46DB8" w:rsidRPr="000D0399" w:rsidRDefault="002F49F1" w:rsidP="00F46DB8">
      <w:pPr>
        <w:rPr>
          <w:rFonts w:ascii="Times New Roman" w:hAnsi="Times New Roman"/>
          <w:b/>
          <w:sz w:val="26"/>
          <w:szCs w:val="26"/>
        </w:rPr>
      </w:pPr>
      <w:r>
        <w:rPr>
          <w:rFonts w:ascii="Times New Roman" w:hAnsi="Times New Roman"/>
          <w:b/>
          <w:sz w:val="26"/>
          <w:szCs w:val="26"/>
        </w:rPr>
        <w:t>Sd/-</w:t>
      </w:r>
    </w:p>
    <w:p w14:paraId="44E5FD08" w14:textId="77777777" w:rsidR="002F5929" w:rsidRPr="000D0399" w:rsidRDefault="002F5929" w:rsidP="002F5929">
      <w:pPr>
        <w:rPr>
          <w:rFonts w:ascii="Times New Roman" w:hAnsi="Times New Roman"/>
          <w:b/>
          <w:bCs/>
          <w:sz w:val="26"/>
          <w:szCs w:val="26"/>
        </w:rPr>
      </w:pPr>
      <w:r w:rsidRPr="000D0399">
        <w:rPr>
          <w:rFonts w:ascii="Times New Roman" w:hAnsi="Times New Roman"/>
          <w:b/>
          <w:bCs/>
          <w:sz w:val="26"/>
          <w:szCs w:val="26"/>
        </w:rPr>
        <w:t>Vivek Sameer Soares</w:t>
      </w:r>
    </w:p>
    <w:p w14:paraId="4628FC57" w14:textId="77777777" w:rsidR="002F5929" w:rsidRPr="000D0399" w:rsidRDefault="002F5929" w:rsidP="002F5929">
      <w:pPr>
        <w:rPr>
          <w:rFonts w:ascii="Times New Roman" w:hAnsi="Times New Roman"/>
          <w:b/>
          <w:bCs/>
          <w:sz w:val="26"/>
          <w:szCs w:val="26"/>
        </w:rPr>
      </w:pPr>
      <w:r w:rsidRPr="000D0399">
        <w:rPr>
          <w:rFonts w:ascii="Times New Roman" w:hAnsi="Times New Roman"/>
          <w:b/>
          <w:bCs/>
          <w:sz w:val="26"/>
          <w:szCs w:val="26"/>
        </w:rPr>
        <w:t xml:space="preserve">Director </w:t>
      </w:r>
    </w:p>
    <w:p w14:paraId="2D6566AE" w14:textId="77777777" w:rsidR="002F5929" w:rsidRPr="000D0399" w:rsidRDefault="002F5929" w:rsidP="002F5929">
      <w:pPr>
        <w:rPr>
          <w:rFonts w:ascii="Times New Roman" w:hAnsi="Times New Roman"/>
          <w:b/>
          <w:bCs/>
          <w:sz w:val="26"/>
          <w:szCs w:val="26"/>
        </w:rPr>
      </w:pPr>
      <w:r w:rsidRPr="000D0399">
        <w:rPr>
          <w:rFonts w:ascii="Times New Roman" w:hAnsi="Times New Roman"/>
          <w:b/>
          <w:bCs/>
          <w:sz w:val="26"/>
          <w:szCs w:val="26"/>
        </w:rPr>
        <w:t xml:space="preserve">DIN: </w:t>
      </w:r>
      <w:r w:rsidRPr="000D0399">
        <w:rPr>
          <w:rFonts w:ascii="Times New Roman" w:hAnsi="Times New Roman"/>
          <w:sz w:val="26"/>
          <w:szCs w:val="26"/>
        </w:rPr>
        <w:t>10639251</w:t>
      </w:r>
    </w:p>
    <w:p w14:paraId="6A98A119" w14:textId="77777777" w:rsidR="00222F36" w:rsidRPr="000D0399" w:rsidRDefault="002F5929" w:rsidP="002F5929">
      <w:pPr>
        <w:rPr>
          <w:rFonts w:ascii="Times New Roman" w:hAnsi="Times New Roman"/>
          <w:sz w:val="26"/>
          <w:szCs w:val="26"/>
        </w:rPr>
      </w:pPr>
      <w:r w:rsidRPr="000D0399">
        <w:rPr>
          <w:rFonts w:ascii="Times New Roman" w:hAnsi="Times New Roman"/>
          <w:b/>
          <w:bCs/>
          <w:sz w:val="26"/>
          <w:szCs w:val="26"/>
        </w:rPr>
        <w:t xml:space="preserve">Address:  </w:t>
      </w:r>
      <w:r w:rsidRPr="000D0399">
        <w:rPr>
          <w:rFonts w:ascii="Times New Roman" w:hAnsi="Times New Roman"/>
          <w:sz w:val="26"/>
          <w:szCs w:val="26"/>
        </w:rPr>
        <w:t xml:space="preserve">Belvedere, Plot 258, </w:t>
      </w:r>
    </w:p>
    <w:p w14:paraId="43968310" w14:textId="77777777" w:rsidR="00222F36" w:rsidRPr="000D0399" w:rsidRDefault="002F5929" w:rsidP="002F5929">
      <w:pPr>
        <w:rPr>
          <w:rFonts w:ascii="Times New Roman" w:hAnsi="Times New Roman"/>
          <w:sz w:val="26"/>
          <w:szCs w:val="26"/>
        </w:rPr>
      </w:pPr>
      <w:r w:rsidRPr="000D0399">
        <w:rPr>
          <w:rFonts w:ascii="Times New Roman" w:hAnsi="Times New Roman"/>
          <w:sz w:val="26"/>
          <w:szCs w:val="26"/>
        </w:rPr>
        <w:t xml:space="preserve">Central Avenue, MDS Marg, Chembur, </w:t>
      </w:r>
    </w:p>
    <w:p w14:paraId="4B8AB155" w14:textId="494A5472" w:rsidR="00F46DB8" w:rsidRPr="000D0399" w:rsidRDefault="002F5929" w:rsidP="002F5929">
      <w:pPr>
        <w:rPr>
          <w:rFonts w:ascii="Times New Roman" w:hAnsi="Times New Roman"/>
          <w:sz w:val="26"/>
          <w:szCs w:val="26"/>
        </w:rPr>
      </w:pPr>
      <w:r w:rsidRPr="000D0399">
        <w:rPr>
          <w:rFonts w:ascii="Times New Roman" w:hAnsi="Times New Roman"/>
          <w:sz w:val="26"/>
          <w:szCs w:val="26"/>
        </w:rPr>
        <w:t>Mumbai 400071, Maharashtra, India</w:t>
      </w:r>
      <w:r w:rsidR="00F46DB8" w:rsidRPr="000D0399">
        <w:rPr>
          <w:rFonts w:ascii="Times New Roman" w:hAnsi="Times New Roman"/>
          <w:sz w:val="26"/>
          <w:szCs w:val="26"/>
        </w:rPr>
        <w:t>.</w:t>
      </w:r>
    </w:p>
    <w:p w14:paraId="22C1E8F7" w14:textId="77777777" w:rsidR="00F46DB8" w:rsidRPr="000D0399" w:rsidRDefault="00F46DB8" w:rsidP="00F46DB8">
      <w:pPr>
        <w:rPr>
          <w:rFonts w:ascii="Times New Roman" w:hAnsi="Times New Roman"/>
          <w:sz w:val="26"/>
          <w:szCs w:val="26"/>
        </w:rPr>
      </w:pPr>
    </w:p>
    <w:p w14:paraId="5BDFF899" w14:textId="77777777" w:rsidR="008662BE" w:rsidRPr="000D0399" w:rsidRDefault="008662BE" w:rsidP="00F46DB8">
      <w:pPr>
        <w:rPr>
          <w:rFonts w:ascii="Times New Roman" w:hAnsi="Times New Roman"/>
          <w:sz w:val="26"/>
          <w:szCs w:val="26"/>
        </w:rPr>
      </w:pPr>
    </w:p>
    <w:p w14:paraId="1601F998" w14:textId="77777777" w:rsidR="00432DB7" w:rsidRPr="000D0399" w:rsidRDefault="00432DB7" w:rsidP="00F46DB8">
      <w:pPr>
        <w:pStyle w:val="Default"/>
        <w:jc w:val="both"/>
        <w:rPr>
          <w:rFonts w:ascii="Times New Roman" w:hAnsi="Times New Roman" w:cs="Times New Roman"/>
          <w:b/>
          <w:bCs/>
          <w:sz w:val="26"/>
          <w:szCs w:val="26"/>
        </w:rPr>
      </w:pPr>
    </w:p>
    <w:p w14:paraId="418DACA8" w14:textId="77777777" w:rsidR="00BD20C7" w:rsidRPr="000D0399" w:rsidRDefault="00BD20C7" w:rsidP="00F46DB8">
      <w:pPr>
        <w:pStyle w:val="Default"/>
        <w:jc w:val="both"/>
        <w:rPr>
          <w:rFonts w:ascii="Times New Roman" w:hAnsi="Times New Roman" w:cs="Times New Roman"/>
          <w:b/>
          <w:bCs/>
          <w:sz w:val="26"/>
          <w:szCs w:val="26"/>
        </w:rPr>
      </w:pPr>
    </w:p>
    <w:p w14:paraId="7E48F724" w14:textId="77777777" w:rsidR="00BD20C7" w:rsidRPr="000D0399" w:rsidRDefault="00BD20C7" w:rsidP="00F46DB8">
      <w:pPr>
        <w:pStyle w:val="Default"/>
        <w:jc w:val="both"/>
        <w:rPr>
          <w:rFonts w:ascii="Times New Roman" w:hAnsi="Times New Roman" w:cs="Times New Roman"/>
          <w:b/>
          <w:bCs/>
          <w:sz w:val="26"/>
          <w:szCs w:val="26"/>
        </w:rPr>
      </w:pPr>
    </w:p>
    <w:p w14:paraId="7A243F01" w14:textId="77777777" w:rsidR="00BD20C7" w:rsidRPr="000D0399" w:rsidRDefault="00BD20C7" w:rsidP="00F46DB8">
      <w:pPr>
        <w:pStyle w:val="Default"/>
        <w:jc w:val="both"/>
        <w:rPr>
          <w:rFonts w:ascii="Times New Roman" w:hAnsi="Times New Roman" w:cs="Times New Roman"/>
          <w:b/>
          <w:bCs/>
          <w:sz w:val="26"/>
          <w:szCs w:val="26"/>
        </w:rPr>
      </w:pPr>
    </w:p>
    <w:p w14:paraId="6AB824B0" w14:textId="503E1E7B" w:rsidR="00F46DB8" w:rsidRPr="000D0399" w:rsidRDefault="00F46DB8" w:rsidP="00F46DB8">
      <w:pPr>
        <w:pStyle w:val="Default"/>
        <w:jc w:val="both"/>
        <w:rPr>
          <w:rFonts w:ascii="Times New Roman" w:hAnsi="Times New Roman" w:cs="Times New Roman"/>
          <w:b/>
          <w:bCs/>
          <w:sz w:val="26"/>
          <w:szCs w:val="26"/>
        </w:rPr>
      </w:pPr>
      <w:r w:rsidRPr="000D0399">
        <w:rPr>
          <w:rFonts w:ascii="Times New Roman" w:hAnsi="Times New Roman" w:cs="Times New Roman"/>
          <w:b/>
          <w:bCs/>
          <w:sz w:val="26"/>
          <w:szCs w:val="26"/>
        </w:rPr>
        <w:t xml:space="preserve">Encl: </w:t>
      </w:r>
    </w:p>
    <w:p w14:paraId="0B13022F" w14:textId="77777777" w:rsidR="00BD20C7" w:rsidRPr="000D0399" w:rsidRDefault="00BD20C7" w:rsidP="00F46DB8">
      <w:pPr>
        <w:pStyle w:val="Default"/>
        <w:jc w:val="both"/>
        <w:rPr>
          <w:rFonts w:ascii="Times New Roman" w:hAnsi="Times New Roman" w:cs="Times New Roman"/>
          <w:sz w:val="26"/>
          <w:szCs w:val="26"/>
        </w:rPr>
      </w:pPr>
    </w:p>
    <w:p w14:paraId="35645C63" w14:textId="24934CF5" w:rsidR="00F46DB8" w:rsidRPr="0064288E" w:rsidRDefault="00F46DB8" w:rsidP="0064288E">
      <w:pPr>
        <w:pStyle w:val="Default"/>
        <w:numPr>
          <w:ilvl w:val="0"/>
          <w:numId w:val="2"/>
        </w:numPr>
        <w:jc w:val="both"/>
        <w:rPr>
          <w:rFonts w:ascii="Times New Roman" w:hAnsi="Times New Roman" w:cs="Times New Roman"/>
          <w:sz w:val="26"/>
          <w:szCs w:val="26"/>
        </w:rPr>
      </w:pPr>
      <w:r w:rsidRPr="000D0399">
        <w:rPr>
          <w:rFonts w:ascii="Times New Roman" w:hAnsi="Times New Roman" w:cs="Times New Roman"/>
          <w:b/>
          <w:bCs/>
          <w:sz w:val="26"/>
          <w:szCs w:val="26"/>
        </w:rPr>
        <w:t>Resolution CR 0</w:t>
      </w:r>
      <w:r w:rsidR="004A74FE" w:rsidRPr="000D0399">
        <w:rPr>
          <w:rFonts w:ascii="Times New Roman" w:hAnsi="Times New Roman" w:cs="Times New Roman"/>
          <w:b/>
          <w:bCs/>
          <w:sz w:val="26"/>
          <w:szCs w:val="26"/>
        </w:rPr>
        <w:t>5</w:t>
      </w:r>
      <w:r w:rsidRPr="000D0399">
        <w:rPr>
          <w:rFonts w:ascii="Times New Roman" w:hAnsi="Times New Roman" w:cs="Times New Roman"/>
          <w:b/>
          <w:bCs/>
          <w:sz w:val="26"/>
          <w:szCs w:val="26"/>
        </w:rPr>
        <w:t>/2025-26:</w:t>
      </w:r>
      <w:r w:rsidRPr="000D0399">
        <w:rPr>
          <w:rFonts w:ascii="Times New Roman" w:hAnsi="Times New Roman" w:cs="Times New Roman"/>
          <w:sz w:val="26"/>
          <w:szCs w:val="26"/>
        </w:rPr>
        <w:t xml:space="preserve"> </w:t>
      </w:r>
      <w:r w:rsidR="00196BE5" w:rsidRPr="000D0399">
        <w:rPr>
          <w:rFonts w:ascii="Times New Roman" w:hAnsi="Times New Roman" w:cs="Times New Roman"/>
          <w:kern w:val="2"/>
          <w:sz w:val="26"/>
          <w:szCs w:val="26"/>
        </w:rPr>
        <w:t xml:space="preserve">To consider and approve the execution of Power of Attorney </w:t>
      </w:r>
      <w:r w:rsidR="00196BE5" w:rsidRPr="000D0399">
        <w:rPr>
          <w:rFonts w:ascii="Times New Roman" w:hAnsi="Times New Roman" w:cs="Times New Roman"/>
          <w:b/>
          <w:bCs/>
          <w:kern w:val="2"/>
          <w:sz w:val="26"/>
          <w:szCs w:val="26"/>
        </w:rPr>
        <w:t>(“POA”)</w:t>
      </w:r>
      <w:r w:rsidR="00196BE5" w:rsidRPr="000D0399">
        <w:rPr>
          <w:rFonts w:ascii="Times New Roman" w:hAnsi="Times New Roman" w:cs="Times New Roman"/>
          <w:kern w:val="2"/>
          <w:sz w:val="26"/>
          <w:szCs w:val="26"/>
        </w:rPr>
        <w:t xml:space="preserve"> in favor of Ms. Purchila Jamir Tantia for matters stated therein.</w:t>
      </w:r>
    </w:p>
    <w:p w14:paraId="15281ED2" w14:textId="77777777" w:rsidR="009F1F74" w:rsidRPr="000D0399" w:rsidRDefault="009F1F74" w:rsidP="009F1F74">
      <w:pPr>
        <w:pStyle w:val="Default"/>
        <w:ind w:left="720"/>
        <w:jc w:val="both"/>
        <w:rPr>
          <w:rFonts w:ascii="Times New Roman" w:hAnsi="Times New Roman" w:cs="Times New Roman"/>
          <w:sz w:val="26"/>
          <w:szCs w:val="26"/>
        </w:rPr>
      </w:pPr>
    </w:p>
    <w:p w14:paraId="7BC3AACE" w14:textId="67FDDAFC" w:rsidR="008662BE" w:rsidRPr="000D0399" w:rsidRDefault="008662BE" w:rsidP="008662BE">
      <w:pPr>
        <w:pStyle w:val="Default"/>
        <w:numPr>
          <w:ilvl w:val="0"/>
          <w:numId w:val="2"/>
        </w:numPr>
        <w:jc w:val="both"/>
        <w:rPr>
          <w:rFonts w:ascii="Times New Roman" w:hAnsi="Times New Roman" w:cs="Times New Roman"/>
          <w:sz w:val="26"/>
          <w:szCs w:val="26"/>
        </w:rPr>
      </w:pPr>
      <w:r w:rsidRPr="000D0399">
        <w:rPr>
          <w:rFonts w:ascii="Times New Roman" w:hAnsi="Times New Roman" w:cs="Times New Roman"/>
          <w:b/>
          <w:bCs/>
          <w:sz w:val="26"/>
          <w:szCs w:val="26"/>
        </w:rPr>
        <w:t>Resolution CR 06/2025-26:</w:t>
      </w:r>
      <w:r w:rsidRPr="000D0399">
        <w:rPr>
          <w:rFonts w:ascii="Times New Roman" w:hAnsi="Times New Roman" w:cs="Times New Roman"/>
          <w:sz w:val="26"/>
          <w:szCs w:val="26"/>
        </w:rPr>
        <w:t xml:space="preserve"> </w:t>
      </w:r>
      <w:r w:rsidR="00196BE5" w:rsidRPr="000D0399">
        <w:rPr>
          <w:rFonts w:ascii="Times New Roman" w:hAnsi="Times New Roman" w:cs="Times New Roman"/>
          <w:kern w:val="2"/>
          <w:sz w:val="26"/>
          <w:szCs w:val="26"/>
        </w:rPr>
        <w:t xml:space="preserve">To consider and approve the execution of Power of Attorney </w:t>
      </w:r>
      <w:r w:rsidR="00196BE5" w:rsidRPr="000D0399">
        <w:rPr>
          <w:rFonts w:ascii="Times New Roman" w:hAnsi="Times New Roman" w:cs="Times New Roman"/>
          <w:b/>
          <w:bCs/>
          <w:kern w:val="2"/>
          <w:sz w:val="26"/>
          <w:szCs w:val="26"/>
        </w:rPr>
        <w:t xml:space="preserve">(“POA”) </w:t>
      </w:r>
      <w:r w:rsidRPr="000D0399">
        <w:rPr>
          <w:rFonts w:ascii="Times New Roman" w:hAnsi="Times New Roman" w:cs="Times New Roman"/>
          <w:kern w:val="2"/>
          <w:sz w:val="26"/>
          <w:szCs w:val="26"/>
        </w:rPr>
        <w:t xml:space="preserve">in favor of Ms. Geeta </w:t>
      </w:r>
      <w:r w:rsidR="00EF68B5" w:rsidRPr="000D0399">
        <w:rPr>
          <w:rFonts w:ascii="Times New Roman" w:hAnsi="Times New Roman" w:cs="Times New Roman"/>
          <w:kern w:val="2"/>
          <w:sz w:val="26"/>
          <w:szCs w:val="26"/>
        </w:rPr>
        <w:t>J</w:t>
      </w:r>
      <w:r w:rsidRPr="000D0399">
        <w:rPr>
          <w:rFonts w:ascii="Times New Roman" w:hAnsi="Times New Roman" w:cs="Times New Roman"/>
          <w:kern w:val="2"/>
          <w:sz w:val="26"/>
          <w:szCs w:val="26"/>
        </w:rPr>
        <w:t>ahagirdar for matters stated therein</w:t>
      </w:r>
      <w:r w:rsidR="00A60C74" w:rsidRPr="000D0399">
        <w:rPr>
          <w:rFonts w:ascii="Times New Roman" w:hAnsi="Times New Roman" w:cs="Times New Roman"/>
          <w:kern w:val="2"/>
          <w:sz w:val="26"/>
          <w:szCs w:val="26"/>
        </w:rPr>
        <w:t>.</w:t>
      </w:r>
    </w:p>
    <w:p w14:paraId="27CCC064" w14:textId="77777777" w:rsidR="009F1F74" w:rsidRPr="000D0399" w:rsidRDefault="009F1F74" w:rsidP="0064288E">
      <w:pPr>
        <w:pStyle w:val="Default"/>
        <w:jc w:val="both"/>
        <w:rPr>
          <w:rFonts w:ascii="Times New Roman" w:hAnsi="Times New Roman" w:cs="Times New Roman"/>
          <w:sz w:val="26"/>
          <w:szCs w:val="26"/>
        </w:rPr>
      </w:pPr>
    </w:p>
    <w:p w14:paraId="2A0488C2" w14:textId="41FC10D2" w:rsidR="00D17B14" w:rsidRPr="000D0399" w:rsidRDefault="009F648B" w:rsidP="00D17B14">
      <w:pPr>
        <w:pStyle w:val="Default"/>
        <w:numPr>
          <w:ilvl w:val="0"/>
          <w:numId w:val="2"/>
        </w:numPr>
        <w:jc w:val="both"/>
        <w:rPr>
          <w:rFonts w:ascii="Times New Roman" w:hAnsi="Times New Roman" w:cs="Times New Roman"/>
          <w:sz w:val="26"/>
          <w:szCs w:val="26"/>
        </w:rPr>
      </w:pPr>
      <w:r w:rsidRPr="000D0399">
        <w:rPr>
          <w:rFonts w:ascii="Times New Roman" w:hAnsi="Times New Roman" w:cs="Times New Roman"/>
          <w:b/>
          <w:bCs/>
          <w:sz w:val="26"/>
          <w:szCs w:val="26"/>
        </w:rPr>
        <w:t>Resolution CR 07/2025-26:</w:t>
      </w:r>
      <w:r w:rsidRPr="000D0399">
        <w:rPr>
          <w:rFonts w:ascii="Times New Roman" w:hAnsi="Times New Roman" w:cs="Times New Roman"/>
          <w:sz w:val="26"/>
          <w:szCs w:val="26"/>
        </w:rPr>
        <w:t xml:space="preserve"> </w:t>
      </w:r>
      <w:r w:rsidRPr="000D0399">
        <w:rPr>
          <w:rFonts w:ascii="Times New Roman" w:hAnsi="Times New Roman" w:cs="Times New Roman"/>
          <w:kern w:val="2"/>
          <w:sz w:val="26"/>
          <w:szCs w:val="26"/>
        </w:rPr>
        <w:t xml:space="preserve">To consider and approve the change in authorized signatories of the </w:t>
      </w:r>
      <w:r w:rsidR="003F5C08" w:rsidRPr="000D0399">
        <w:rPr>
          <w:rFonts w:ascii="Times New Roman" w:hAnsi="Times New Roman" w:cs="Times New Roman"/>
          <w:kern w:val="2"/>
          <w:sz w:val="26"/>
          <w:szCs w:val="26"/>
        </w:rPr>
        <w:t>B</w:t>
      </w:r>
      <w:r w:rsidRPr="000D0399">
        <w:rPr>
          <w:rFonts w:ascii="Times New Roman" w:hAnsi="Times New Roman" w:cs="Times New Roman"/>
          <w:kern w:val="2"/>
          <w:sz w:val="26"/>
          <w:szCs w:val="26"/>
        </w:rPr>
        <w:t xml:space="preserve">ank account no. </w:t>
      </w:r>
      <w:r w:rsidRPr="000D0399">
        <w:rPr>
          <w:rFonts w:ascii="Times New Roman" w:hAnsi="Times New Roman" w:cs="Times New Roman"/>
          <w:color w:val="auto"/>
          <w:kern w:val="2"/>
          <w:sz w:val="26"/>
          <w:szCs w:val="26"/>
        </w:rPr>
        <w:t>0001864025 maintained with Citibank, Mumbai branch</w:t>
      </w:r>
      <w:r w:rsidR="0064288E">
        <w:rPr>
          <w:rFonts w:ascii="Times New Roman" w:hAnsi="Times New Roman" w:cs="Times New Roman"/>
          <w:color w:val="auto"/>
          <w:kern w:val="2"/>
          <w:sz w:val="26"/>
          <w:szCs w:val="26"/>
        </w:rPr>
        <w:t>.</w:t>
      </w:r>
    </w:p>
    <w:p w14:paraId="26EB7BD9" w14:textId="77777777" w:rsidR="009F1F74" w:rsidRPr="000D0399" w:rsidRDefault="009F1F74" w:rsidP="009F1F74">
      <w:pPr>
        <w:pStyle w:val="Default"/>
        <w:ind w:left="720"/>
        <w:jc w:val="both"/>
        <w:rPr>
          <w:rFonts w:ascii="Times New Roman" w:hAnsi="Times New Roman" w:cs="Times New Roman"/>
          <w:sz w:val="26"/>
          <w:szCs w:val="26"/>
        </w:rPr>
      </w:pPr>
    </w:p>
    <w:p w14:paraId="2B692C6E" w14:textId="77777777" w:rsidR="0064288E" w:rsidRPr="000D0399" w:rsidRDefault="00D17B14" w:rsidP="0064288E">
      <w:pPr>
        <w:pStyle w:val="Default"/>
        <w:numPr>
          <w:ilvl w:val="0"/>
          <w:numId w:val="2"/>
        </w:numPr>
        <w:jc w:val="both"/>
        <w:rPr>
          <w:rFonts w:ascii="Times New Roman" w:hAnsi="Times New Roman" w:cs="Times New Roman"/>
          <w:kern w:val="2"/>
          <w:sz w:val="26"/>
          <w:szCs w:val="26"/>
          <w:lang w:val="en-US"/>
        </w:rPr>
      </w:pPr>
      <w:r w:rsidRPr="0064288E">
        <w:rPr>
          <w:rFonts w:ascii="Times New Roman" w:hAnsi="Times New Roman"/>
          <w:b/>
          <w:bCs/>
          <w:sz w:val="26"/>
          <w:szCs w:val="26"/>
        </w:rPr>
        <w:t>Resolution CR 08/2025-26</w:t>
      </w:r>
      <w:r w:rsidRPr="0064288E">
        <w:rPr>
          <w:rFonts w:ascii="Times New Roman" w:hAnsi="Times New Roman"/>
          <w:sz w:val="26"/>
          <w:szCs w:val="26"/>
        </w:rPr>
        <w:t xml:space="preserve">: </w:t>
      </w:r>
      <w:r w:rsidR="0064288E" w:rsidRPr="000D0399">
        <w:rPr>
          <w:rFonts w:ascii="Times New Roman" w:hAnsi="Times New Roman" w:cs="Times New Roman"/>
          <w:kern w:val="2"/>
          <w:sz w:val="26"/>
          <w:szCs w:val="26"/>
          <w:lang w:val="en-US"/>
        </w:rPr>
        <w:t>To consider and approve authorization to Directors and/or designated personnel of ASP Advocates and/or such other person as may be decided by the Board of Directors of the Company, to Circulate the Notices, Minutes and Convene Meeting(s), on behalf of the Company.</w:t>
      </w:r>
    </w:p>
    <w:p w14:paraId="5F8E279A" w14:textId="7CDA455C" w:rsidR="009F1F74" w:rsidRPr="0064288E" w:rsidRDefault="009F1F74" w:rsidP="0064288E">
      <w:pPr>
        <w:pStyle w:val="ListParagraph"/>
        <w:jc w:val="both"/>
        <w:rPr>
          <w:rFonts w:ascii="Times New Roman" w:hAnsi="Times New Roman"/>
          <w:kern w:val="2"/>
          <w:sz w:val="26"/>
          <w:szCs w:val="26"/>
        </w:rPr>
      </w:pPr>
    </w:p>
    <w:p w14:paraId="4FBEDC56" w14:textId="7E1E1C81" w:rsidR="0064288E" w:rsidRPr="00587913" w:rsidRDefault="00432DB7" w:rsidP="0064288E">
      <w:pPr>
        <w:pStyle w:val="ListParagraph"/>
        <w:numPr>
          <w:ilvl w:val="0"/>
          <w:numId w:val="2"/>
        </w:numPr>
        <w:rPr>
          <w:rFonts w:ascii="Times New Roman" w:hAnsi="Times New Roman"/>
          <w:color w:val="000000"/>
          <w:kern w:val="2"/>
          <w:sz w:val="26"/>
          <w:szCs w:val="26"/>
          <w:lang w:val="en-IN"/>
        </w:rPr>
      </w:pPr>
      <w:r w:rsidRPr="000D0399">
        <w:rPr>
          <w:rFonts w:ascii="Times New Roman" w:hAnsi="Times New Roman"/>
          <w:b/>
          <w:bCs/>
          <w:sz w:val="26"/>
          <w:szCs w:val="26"/>
        </w:rPr>
        <w:t>Resolution CR 09/2025</w:t>
      </w:r>
      <w:r w:rsidRPr="000D0399">
        <w:rPr>
          <w:rFonts w:ascii="Times New Roman" w:hAnsi="Times New Roman"/>
          <w:b/>
          <w:bCs/>
          <w:kern w:val="2"/>
          <w:sz w:val="26"/>
          <w:szCs w:val="26"/>
        </w:rPr>
        <w:t xml:space="preserve">-26: </w:t>
      </w:r>
      <w:r w:rsidR="0064288E" w:rsidRPr="00587913">
        <w:rPr>
          <w:rFonts w:ascii="Times New Roman" w:hAnsi="Times New Roman"/>
          <w:color w:val="000000"/>
          <w:kern w:val="2"/>
          <w:sz w:val="26"/>
          <w:szCs w:val="26"/>
          <w:lang w:val="en-IN"/>
        </w:rPr>
        <w:t>To consider and approve the authorization to the Directors of the Company to update the Importer-Exporter Code (“</w:t>
      </w:r>
      <w:r w:rsidR="0064288E" w:rsidRPr="00587913">
        <w:rPr>
          <w:rFonts w:ascii="Times New Roman" w:hAnsi="Times New Roman"/>
          <w:b/>
          <w:bCs/>
          <w:color w:val="000000"/>
          <w:kern w:val="2"/>
          <w:sz w:val="26"/>
          <w:szCs w:val="26"/>
          <w:lang w:val="en-IN"/>
        </w:rPr>
        <w:t>IEC</w:t>
      </w:r>
      <w:r w:rsidR="0064288E" w:rsidRPr="00587913">
        <w:rPr>
          <w:rFonts w:ascii="Times New Roman" w:hAnsi="Times New Roman"/>
          <w:color w:val="000000"/>
          <w:kern w:val="2"/>
          <w:sz w:val="26"/>
          <w:szCs w:val="26"/>
          <w:lang w:val="en-IN"/>
        </w:rPr>
        <w:t>”) of the Company</w:t>
      </w:r>
      <w:r w:rsidR="0064288E">
        <w:rPr>
          <w:rFonts w:ascii="Times New Roman" w:hAnsi="Times New Roman"/>
          <w:color w:val="000000"/>
          <w:kern w:val="2"/>
          <w:sz w:val="26"/>
          <w:szCs w:val="26"/>
          <w:lang w:val="en-IN"/>
        </w:rPr>
        <w:t>.</w:t>
      </w:r>
    </w:p>
    <w:p w14:paraId="3AACEC98" w14:textId="77777777" w:rsidR="00866DF5" w:rsidRPr="0064288E" w:rsidRDefault="00866DF5" w:rsidP="0064288E">
      <w:pPr>
        <w:pStyle w:val="Default"/>
        <w:ind w:left="720"/>
        <w:jc w:val="both"/>
        <w:rPr>
          <w:rFonts w:ascii="Times New Roman" w:hAnsi="Times New Roman" w:cs="Times New Roman"/>
          <w:kern w:val="2"/>
          <w:sz w:val="26"/>
          <w:szCs w:val="26"/>
          <w:lang w:val="en-US"/>
        </w:rPr>
      </w:pPr>
    </w:p>
    <w:p w14:paraId="41E98D3A" w14:textId="6438875C" w:rsidR="00C17080" w:rsidRPr="007B1994" w:rsidRDefault="00C17080" w:rsidP="00C17080">
      <w:pPr>
        <w:pStyle w:val="Default"/>
        <w:numPr>
          <w:ilvl w:val="0"/>
          <w:numId w:val="2"/>
        </w:numPr>
        <w:jc w:val="both"/>
        <w:rPr>
          <w:rFonts w:ascii="Times New Roman" w:hAnsi="Times New Roman" w:cs="Times New Roman"/>
          <w:sz w:val="26"/>
          <w:szCs w:val="26"/>
        </w:rPr>
      </w:pPr>
      <w:r w:rsidRPr="000D0399">
        <w:rPr>
          <w:rFonts w:ascii="Times New Roman" w:hAnsi="Times New Roman" w:cs="Times New Roman"/>
          <w:b/>
          <w:bCs/>
          <w:kern w:val="2"/>
          <w:sz w:val="26"/>
          <w:szCs w:val="26"/>
        </w:rPr>
        <w:t>Resolution CR 10/2025-</w:t>
      </w:r>
      <w:r w:rsidRPr="000D0399">
        <w:rPr>
          <w:rFonts w:ascii="Times New Roman" w:hAnsi="Times New Roman" w:cs="Times New Roman"/>
          <w:b/>
          <w:bCs/>
          <w:sz w:val="26"/>
          <w:szCs w:val="26"/>
        </w:rPr>
        <w:t>26</w:t>
      </w:r>
      <w:r w:rsidRPr="000D0399">
        <w:rPr>
          <w:rFonts w:ascii="Times New Roman" w:hAnsi="Times New Roman" w:cs="Times New Roman"/>
          <w:sz w:val="26"/>
          <w:szCs w:val="26"/>
        </w:rPr>
        <w:t xml:space="preserve">: </w:t>
      </w:r>
      <w:r w:rsidRPr="000D0399">
        <w:rPr>
          <w:rFonts w:ascii="Times New Roman" w:hAnsi="Times New Roman" w:cs="Times New Roman"/>
          <w:kern w:val="2"/>
          <w:sz w:val="26"/>
          <w:szCs w:val="26"/>
        </w:rPr>
        <w:t xml:space="preserve">To consider and approve </w:t>
      </w:r>
      <w:r w:rsidR="004D7AEB" w:rsidRPr="000D0399">
        <w:rPr>
          <w:rFonts w:ascii="Times New Roman" w:hAnsi="Times New Roman" w:cs="Times New Roman"/>
          <w:kern w:val="2"/>
          <w:sz w:val="26"/>
          <w:szCs w:val="26"/>
        </w:rPr>
        <w:t>the</w:t>
      </w:r>
      <w:r w:rsidR="00D9576E" w:rsidRPr="000D0399">
        <w:rPr>
          <w:rFonts w:ascii="Times New Roman" w:hAnsi="Times New Roman" w:cs="Times New Roman"/>
          <w:kern w:val="2"/>
          <w:sz w:val="26"/>
          <w:szCs w:val="26"/>
        </w:rPr>
        <w:t xml:space="preserve"> </w:t>
      </w:r>
      <w:r w:rsidR="00BD20C7" w:rsidRPr="000D0399">
        <w:rPr>
          <w:rFonts w:ascii="Times New Roman" w:hAnsi="Times New Roman" w:cs="Times New Roman"/>
          <w:kern w:val="2"/>
          <w:sz w:val="26"/>
          <w:szCs w:val="26"/>
        </w:rPr>
        <w:t>execution of Power</w:t>
      </w:r>
      <w:r w:rsidRPr="000D0399">
        <w:rPr>
          <w:rFonts w:ascii="Times New Roman" w:hAnsi="Times New Roman" w:cs="Times New Roman"/>
          <w:kern w:val="2"/>
          <w:sz w:val="26"/>
          <w:szCs w:val="26"/>
        </w:rPr>
        <w:t xml:space="preserve"> of Attorney</w:t>
      </w:r>
      <w:r w:rsidR="00BD20C7" w:rsidRPr="000D0399">
        <w:rPr>
          <w:rFonts w:ascii="Times New Roman" w:hAnsi="Times New Roman" w:cs="Times New Roman"/>
          <w:kern w:val="2"/>
          <w:sz w:val="26"/>
          <w:szCs w:val="26"/>
        </w:rPr>
        <w:t xml:space="preserve"> (“</w:t>
      </w:r>
      <w:r w:rsidR="00BD20C7" w:rsidRPr="000D0399">
        <w:rPr>
          <w:rFonts w:ascii="Times New Roman" w:hAnsi="Times New Roman" w:cs="Times New Roman"/>
          <w:b/>
          <w:bCs/>
          <w:kern w:val="2"/>
          <w:sz w:val="26"/>
          <w:szCs w:val="26"/>
        </w:rPr>
        <w:t>POA</w:t>
      </w:r>
      <w:r w:rsidR="00BD20C7" w:rsidRPr="000D0399">
        <w:rPr>
          <w:rFonts w:ascii="Times New Roman" w:hAnsi="Times New Roman" w:cs="Times New Roman"/>
          <w:kern w:val="2"/>
          <w:sz w:val="26"/>
          <w:szCs w:val="26"/>
        </w:rPr>
        <w:t>”)</w:t>
      </w:r>
      <w:r w:rsidRPr="000D0399">
        <w:rPr>
          <w:rFonts w:ascii="Times New Roman" w:hAnsi="Times New Roman" w:cs="Times New Roman"/>
          <w:kern w:val="2"/>
          <w:sz w:val="26"/>
          <w:szCs w:val="26"/>
        </w:rPr>
        <w:t xml:space="preserve"> in favor of Supply Chain Management (“</w:t>
      </w:r>
      <w:r w:rsidRPr="000D0399">
        <w:rPr>
          <w:rFonts w:ascii="Times New Roman" w:hAnsi="Times New Roman" w:cs="Times New Roman"/>
          <w:b/>
          <w:bCs/>
          <w:kern w:val="2"/>
          <w:sz w:val="26"/>
          <w:szCs w:val="26"/>
        </w:rPr>
        <w:t>SCM</w:t>
      </w:r>
      <w:r w:rsidRPr="000D0399">
        <w:rPr>
          <w:rFonts w:ascii="Times New Roman" w:hAnsi="Times New Roman" w:cs="Times New Roman"/>
          <w:kern w:val="2"/>
          <w:sz w:val="26"/>
          <w:szCs w:val="26"/>
        </w:rPr>
        <w:t>”) Team and for matters stated therein</w:t>
      </w:r>
      <w:r w:rsidR="0064288E">
        <w:rPr>
          <w:rFonts w:ascii="Times New Roman" w:hAnsi="Times New Roman" w:cs="Times New Roman"/>
          <w:kern w:val="2"/>
          <w:sz w:val="26"/>
          <w:szCs w:val="26"/>
        </w:rPr>
        <w:t>.</w:t>
      </w:r>
    </w:p>
    <w:p w14:paraId="5FB221D5" w14:textId="77777777" w:rsidR="007B1994" w:rsidRDefault="007B1994" w:rsidP="007B1994">
      <w:pPr>
        <w:pStyle w:val="ListParagraph"/>
        <w:rPr>
          <w:rFonts w:ascii="Times New Roman" w:hAnsi="Times New Roman"/>
          <w:sz w:val="26"/>
          <w:szCs w:val="26"/>
        </w:rPr>
      </w:pPr>
    </w:p>
    <w:p w14:paraId="6AB292AF" w14:textId="2F7712B4" w:rsidR="007B1994" w:rsidRPr="000D0399" w:rsidRDefault="007B1994" w:rsidP="00C17080">
      <w:pPr>
        <w:pStyle w:val="Default"/>
        <w:numPr>
          <w:ilvl w:val="0"/>
          <w:numId w:val="2"/>
        </w:numPr>
        <w:jc w:val="both"/>
        <w:rPr>
          <w:rFonts w:ascii="Times New Roman" w:hAnsi="Times New Roman" w:cs="Times New Roman"/>
          <w:sz w:val="26"/>
          <w:szCs w:val="26"/>
        </w:rPr>
      </w:pPr>
      <w:r w:rsidRPr="007B1994">
        <w:rPr>
          <w:rFonts w:ascii="Times New Roman" w:hAnsi="Times New Roman" w:cs="Times New Roman"/>
          <w:b/>
          <w:bCs/>
          <w:sz w:val="26"/>
          <w:szCs w:val="26"/>
        </w:rPr>
        <w:t>Resolution CR 11/2025-26:</w:t>
      </w:r>
      <w:r>
        <w:rPr>
          <w:rFonts w:ascii="Times New Roman" w:hAnsi="Times New Roman" w:cs="Times New Roman"/>
          <w:sz w:val="26"/>
          <w:szCs w:val="26"/>
        </w:rPr>
        <w:t xml:space="preserve"> </w:t>
      </w:r>
      <w:r>
        <w:rPr>
          <w:rFonts w:ascii="Times New Roman" w:hAnsi="Times New Roman" w:cs="Times New Roman"/>
          <w:kern w:val="2"/>
          <w:sz w:val="26"/>
          <w:szCs w:val="26"/>
        </w:rPr>
        <w:t>To consider and approve the authorization to Directors to sign the Adjudication Application to be filed with Registrar of Companies (“</w:t>
      </w:r>
      <w:r>
        <w:rPr>
          <w:rFonts w:ascii="Times New Roman" w:hAnsi="Times New Roman" w:cs="Times New Roman"/>
          <w:b/>
          <w:bCs/>
          <w:kern w:val="2"/>
          <w:sz w:val="26"/>
          <w:szCs w:val="26"/>
        </w:rPr>
        <w:t>ROC</w:t>
      </w:r>
      <w:r w:rsidRPr="007B1994">
        <w:rPr>
          <w:rFonts w:ascii="Times New Roman" w:hAnsi="Times New Roman" w:cs="Times New Roman"/>
          <w:kern w:val="2"/>
          <w:sz w:val="26"/>
          <w:szCs w:val="26"/>
        </w:rPr>
        <w:t>”)</w:t>
      </w:r>
      <w:r w:rsidR="00D13918">
        <w:rPr>
          <w:rFonts w:ascii="Times New Roman" w:hAnsi="Times New Roman" w:cs="Times New Roman"/>
          <w:kern w:val="2"/>
          <w:sz w:val="26"/>
          <w:szCs w:val="26"/>
        </w:rPr>
        <w:t>, Mumbai</w:t>
      </w:r>
    </w:p>
    <w:p w14:paraId="7A8425D9" w14:textId="77777777" w:rsidR="00866DF5" w:rsidRPr="000D0399" w:rsidRDefault="00866DF5" w:rsidP="00C17080">
      <w:pPr>
        <w:pStyle w:val="Default"/>
        <w:ind w:left="720"/>
        <w:jc w:val="both"/>
        <w:rPr>
          <w:rFonts w:ascii="Times New Roman" w:hAnsi="Times New Roman" w:cs="Times New Roman"/>
          <w:kern w:val="2"/>
          <w:sz w:val="26"/>
          <w:szCs w:val="26"/>
          <w:lang w:val="en-US"/>
        </w:rPr>
      </w:pPr>
    </w:p>
    <w:p w14:paraId="7497B9E6" w14:textId="77777777" w:rsidR="008662BE" w:rsidRPr="000D0399" w:rsidRDefault="008662BE" w:rsidP="008662BE">
      <w:pPr>
        <w:pStyle w:val="Default"/>
        <w:ind w:left="720"/>
        <w:jc w:val="both"/>
        <w:rPr>
          <w:rFonts w:ascii="Times New Roman" w:hAnsi="Times New Roman" w:cs="Times New Roman"/>
          <w:sz w:val="26"/>
          <w:szCs w:val="26"/>
        </w:rPr>
      </w:pPr>
    </w:p>
    <w:p w14:paraId="663923BF" w14:textId="77777777" w:rsidR="00F46DB8" w:rsidRPr="000D0399" w:rsidRDefault="00F46DB8" w:rsidP="00F46DB8">
      <w:pPr>
        <w:pStyle w:val="Default"/>
        <w:ind w:left="720"/>
        <w:jc w:val="both"/>
        <w:rPr>
          <w:rFonts w:ascii="Times New Roman" w:hAnsi="Times New Roman" w:cs="Times New Roman"/>
          <w:sz w:val="26"/>
          <w:szCs w:val="26"/>
        </w:rPr>
      </w:pPr>
      <w:r w:rsidRPr="000D0399">
        <w:rPr>
          <w:rFonts w:ascii="Times New Roman" w:hAnsi="Times New Roman" w:cs="Times New Roman"/>
          <w:sz w:val="26"/>
          <w:szCs w:val="26"/>
        </w:rPr>
        <w:t xml:space="preserve"> </w:t>
      </w:r>
    </w:p>
    <w:p w14:paraId="391D31CD" w14:textId="77777777" w:rsidR="00F46DB8" w:rsidRPr="000D0399" w:rsidRDefault="00F46DB8" w:rsidP="00F46DB8">
      <w:pPr>
        <w:rPr>
          <w:rFonts w:ascii="Times New Roman" w:hAnsi="Times New Roman"/>
          <w:color w:val="000000"/>
          <w:sz w:val="26"/>
          <w:szCs w:val="26"/>
        </w:rPr>
      </w:pPr>
      <w:r w:rsidRPr="000D0399">
        <w:rPr>
          <w:rFonts w:ascii="Times New Roman" w:hAnsi="Times New Roman"/>
          <w:sz w:val="26"/>
          <w:szCs w:val="26"/>
        </w:rPr>
        <w:br w:type="page"/>
      </w:r>
    </w:p>
    <w:p w14:paraId="300C5007" w14:textId="77777777" w:rsidR="00F46DB8" w:rsidRPr="000D0399" w:rsidRDefault="00F46DB8" w:rsidP="00F46DB8">
      <w:pPr>
        <w:widowControl w:val="0"/>
        <w:pBdr>
          <w:bottom w:val="single" w:sz="4" w:space="1" w:color="auto"/>
        </w:pBdr>
        <w:tabs>
          <w:tab w:val="left" w:pos="90"/>
          <w:tab w:val="left" w:pos="8640"/>
        </w:tabs>
        <w:jc w:val="center"/>
        <w:rPr>
          <w:rFonts w:ascii="Times New Roman" w:eastAsia="Times New Roman" w:hAnsi="Times New Roman"/>
          <w:b/>
          <w:sz w:val="26"/>
          <w:szCs w:val="26"/>
        </w:rPr>
      </w:pPr>
    </w:p>
    <w:p w14:paraId="6366EC1D" w14:textId="77777777" w:rsidR="00F46DB8" w:rsidRPr="000D0399" w:rsidRDefault="00F46DB8" w:rsidP="00F46DB8">
      <w:pPr>
        <w:widowControl w:val="0"/>
        <w:pBdr>
          <w:bottom w:val="single" w:sz="4" w:space="1" w:color="auto"/>
        </w:pBdr>
        <w:tabs>
          <w:tab w:val="left" w:pos="90"/>
          <w:tab w:val="left" w:pos="8640"/>
        </w:tabs>
        <w:jc w:val="center"/>
        <w:rPr>
          <w:rFonts w:ascii="Times New Roman" w:eastAsia="Times New Roman" w:hAnsi="Times New Roman"/>
          <w:b/>
          <w:sz w:val="26"/>
          <w:szCs w:val="26"/>
        </w:rPr>
      </w:pPr>
    </w:p>
    <w:p w14:paraId="7E7D10FD" w14:textId="77777777" w:rsidR="00F46DB8" w:rsidRPr="000D0399" w:rsidRDefault="00F46DB8" w:rsidP="00F46DB8">
      <w:pPr>
        <w:widowControl w:val="0"/>
        <w:pBdr>
          <w:bottom w:val="single" w:sz="4" w:space="1" w:color="auto"/>
        </w:pBdr>
        <w:tabs>
          <w:tab w:val="left" w:pos="90"/>
          <w:tab w:val="left" w:pos="8640"/>
        </w:tabs>
        <w:jc w:val="center"/>
        <w:rPr>
          <w:rFonts w:ascii="Times New Roman" w:eastAsia="Times New Roman" w:hAnsi="Times New Roman"/>
          <w:b/>
          <w:sz w:val="26"/>
          <w:szCs w:val="26"/>
        </w:rPr>
      </w:pPr>
      <w:r w:rsidRPr="000D0399">
        <w:rPr>
          <w:rFonts w:ascii="Times New Roman" w:eastAsia="Times New Roman" w:hAnsi="Times New Roman"/>
          <w:b/>
          <w:sz w:val="26"/>
          <w:szCs w:val="26"/>
        </w:rPr>
        <w:t>CIRCULAR RESOLUTION</w:t>
      </w:r>
    </w:p>
    <w:p w14:paraId="1F01AECD" w14:textId="77777777" w:rsidR="00F46DB8" w:rsidRPr="000D0399" w:rsidRDefault="00F46DB8" w:rsidP="00F46DB8">
      <w:pPr>
        <w:widowControl w:val="0"/>
        <w:pBdr>
          <w:bottom w:val="single" w:sz="4" w:space="1" w:color="auto"/>
        </w:pBdr>
        <w:tabs>
          <w:tab w:val="left" w:pos="90"/>
          <w:tab w:val="left" w:pos="8640"/>
        </w:tabs>
        <w:jc w:val="center"/>
        <w:rPr>
          <w:rFonts w:ascii="Times New Roman" w:eastAsia="Times New Roman" w:hAnsi="Times New Roman"/>
          <w:b/>
          <w:sz w:val="26"/>
          <w:szCs w:val="26"/>
        </w:rPr>
      </w:pPr>
    </w:p>
    <w:p w14:paraId="1A80378D" w14:textId="586DBB62" w:rsidR="00F46DB8" w:rsidRPr="000D0399" w:rsidRDefault="00F46DB8" w:rsidP="00563D54">
      <w:pPr>
        <w:widowControl w:val="0"/>
        <w:pBdr>
          <w:bottom w:val="single" w:sz="4" w:space="1" w:color="auto"/>
        </w:pBdr>
        <w:tabs>
          <w:tab w:val="left" w:pos="90"/>
          <w:tab w:val="left" w:pos="8640"/>
        </w:tabs>
        <w:jc w:val="center"/>
        <w:rPr>
          <w:rFonts w:ascii="Times New Roman" w:eastAsia="Times New Roman" w:hAnsi="Times New Roman"/>
          <w:b/>
          <w:bCs/>
          <w:sz w:val="26"/>
          <w:szCs w:val="26"/>
        </w:rPr>
      </w:pPr>
      <w:r w:rsidRPr="000D0399">
        <w:rPr>
          <w:rFonts w:ascii="Times New Roman" w:eastAsia="Times New Roman" w:hAnsi="Times New Roman"/>
          <w:b/>
          <w:bCs/>
          <w:sz w:val="26"/>
          <w:szCs w:val="26"/>
        </w:rPr>
        <w:t>Text of Draft Circular Resolution No. CR 0</w:t>
      </w:r>
      <w:r w:rsidR="004A74FE" w:rsidRPr="000D0399">
        <w:rPr>
          <w:rFonts w:ascii="Times New Roman" w:eastAsia="Times New Roman" w:hAnsi="Times New Roman"/>
          <w:b/>
          <w:bCs/>
          <w:sz w:val="26"/>
          <w:szCs w:val="26"/>
        </w:rPr>
        <w:t>5</w:t>
      </w:r>
      <w:r w:rsidRPr="000D0399">
        <w:rPr>
          <w:rFonts w:ascii="Times New Roman" w:eastAsia="Times New Roman" w:hAnsi="Times New Roman"/>
          <w:b/>
          <w:bCs/>
          <w:sz w:val="26"/>
          <w:szCs w:val="26"/>
        </w:rPr>
        <w:t>/2025-26</w:t>
      </w:r>
    </w:p>
    <w:p w14:paraId="43DFE2A8" w14:textId="77777777" w:rsidR="00F46DB8" w:rsidRPr="000D0399" w:rsidRDefault="00F46DB8" w:rsidP="00F46DB8">
      <w:pPr>
        <w:jc w:val="both"/>
        <w:rPr>
          <w:rFonts w:ascii="Times New Roman" w:eastAsia="Times New Roman" w:hAnsi="Times New Roman"/>
          <w:b/>
          <w:bCs/>
          <w:sz w:val="26"/>
          <w:szCs w:val="26"/>
          <w:u w:val="single"/>
        </w:rPr>
      </w:pPr>
    </w:p>
    <w:p w14:paraId="7F0716FA" w14:textId="62D223B0" w:rsidR="00F46DB8" w:rsidRPr="000D0399" w:rsidRDefault="00F46DB8" w:rsidP="00F46DB8">
      <w:pPr>
        <w:jc w:val="both"/>
        <w:rPr>
          <w:rFonts w:ascii="Times New Roman" w:hAnsi="Times New Roman"/>
          <w:b/>
          <w:bCs/>
          <w:sz w:val="26"/>
          <w:szCs w:val="26"/>
          <w:u w:val="single"/>
        </w:rPr>
      </w:pPr>
      <w:bookmarkStart w:id="0" w:name="_Hlk211595752"/>
      <w:r w:rsidRPr="000D0399">
        <w:rPr>
          <w:rFonts w:ascii="Times New Roman" w:hAnsi="Times New Roman"/>
          <w:b/>
          <w:bCs/>
          <w:sz w:val="26"/>
          <w:szCs w:val="26"/>
          <w:u w:val="single"/>
        </w:rPr>
        <w:t xml:space="preserve">TO </w:t>
      </w:r>
      <w:bookmarkStart w:id="1" w:name="_Hlk211595702"/>
      <w:r w:rsidRPr="000D0399">
        <w:rPr>
          <w:rFonts w:ascii="Times New Roman" w:hAnsi="Times New Roman"/>
          <w:b/>
          <w:bCs/>
          <w:sz w:val="26"/>
          <w:szCs w:val="26"/>
          <w:u w:val="single"/>
        </w:rPr>
        <w:t xml:space="preserve">CONSIDER AND APPROVE </w:t>
      </w:r>
      <w:r w:rsidR="00D9576E" w:rsidRPr="000D0399">
        <w:rPr>
          <w:rFonts w:ascii="Times New Roman" w:hAnsi="Times New Roman"/>
          <w:b/>
          <w:bCs/>
          <w:sz w:val="26"/>
          <w:szCs w:val="26"/>
          <w:u w:val="single"/>
        </w:rPr>
        <w:t xml:space="preserve">THE </w:t>
      </w:r>
      <w:r w:rsidR="004A74FE" w:rsidRPr="000D0399">
        <w:rPr>
          <w:rFonts w:ascii="Times New Roman" w:hAnsi="Times New Roman"/>
          <w:b/>
          <w:bCs/>
          <w:sz w:val="26"/>
          <w:szCs w:val="26"/>
          <w:u w:val="single"/>
        </w:rPr>
        <w:t>EXECUT</w:t>
      </w:r>
      <w:r w:rsidR="00D9576E" w:rsidRPr="000D0399">
        <w:rPr>
          <w:rFonts w:ascii="Times New Roman" w:hAnsi="Times New Roman"/>
          <w:b/>
          <w:bCs/>
          <w:sz w:val="26"/>
          <w:szCs w:val="26"/>
          <w:u w:val="single"/>
        </w:rPr>
        <w:t>ION OF</w:t>
      </w:r>
      <w:r w:rsidR="004A74FE" w:rsidRPr="000D0399">
        <w:rPr>
          <w:rFonts w:ascii="Times New Roman" w:hAnsi="Times New Roman"/>
          <w:b/>
          <w:bCs/>
          <w:sz w:val="26"/>
          <w:szCs w:val="26"/>
          <w:u w:val="single"/>
        </w:rPr>
        <w:t xml:space="preserve"> POWER OF ATTORNEY</w:t>
      </w:r>
      <w:r w:rsidR="00BD20C7" w:rsidRPr="000D0399">
        <w:rPr>
          <w:rFonts w:ascii="Times New Roman" w:hAnsi="Times New Roman"/>
          <w:b/>
          <w:bCs/>
          <w:sz w:val="26"/>
          <w:szCs w:val="26"/>
          <w:u w:val="single"/>
        </w:rPr>
        <w:t xml:space="preserve"> (“POA”)</w:t>
      </w:r>
      <w:r w:rsidR="004A74FE" w:rsidRPr="000D0399">
        <w:rPr>
          <w:rFonts w:ascii="Times New Roman" w:hAnsi="Times New Roman"/>
          <w:b/>
          <w:bCs/>
          <w:sz w:val="26"/>
          <w:szCs w:val="26"/>
          <w:u w:val="single"/>
        </w:rPr>
        <w:t xml:space="preserve"> IN FAVOR OF MS. PURCHILA JAMIR TANTIA</w:t>
      </w:r>
      <w:bookmarkEnd w:id="1"/>
    </w:p>
    <w:bookmarkEnd w:id="0"/>
    <w:p w14:paraId="4E096DC1" w14:textId="77777777" w:rsidR="00F46DB8" w:rsidRPr="000D0399" w:rsidRDefault="00F46DB8" w:rsidP="00F46DB8">
      <w:pPr>
        <w:jc w:val="both"/>
        <w:rPr>
          <w:rFonts w:ascii="Times New Roman" w:eastAsia="Times New Roman" w:hAnsi="Times New Roman"/>
          <w:b/>
          <w:bCs/>
          <w:sz w:val="26"/>
          <w:szCs w:val="26"/>
          <w:u w:val="single"/>
        </w:rPr>
      </w:pPr>
    </w:p>
    <w:p w14:paraId="1C31EEBA" w14:textId="02AB3AE1" w:rsidR="00C11E17" w:rsidRPr="000D0399" w:rsidRDefault="00C11E17" w:rsidP="00C11E17">
      <w:pPr>
        <w:pStyle w:val="Default"/>
        <w:jc w:val="both"/>
        <w:rPr>
          <w:rFonts w:ascii="Times New Roman" w:eastAsia="Cambria" w:hAnsi="Times New Roman" w:cs="Times New Roman"/>
          <w:sz w:val="26"/>
          <w:szCs w:val="26"/>
        </w:rPr>
      </w:pPr>
      <w:r w:rsidRPr="000D0399">
        <w:rPr>
          <w:rFonts w:ascii="Times New Roman" w:eastAsia="Cambria" w:hAnsi="Times New Roman" w:cs="Times New Roman"/>
          <w:b/>
          <w:bCs/>
          <w:sz w:val="26"/>
          <w:szCs w:val="26"/>
        </w:rPr>
        <w:t xml:space="preserve">“RESOLVED THAT </w:t>
      </w:r>
      <w:r w:rsidRPr="000D0399">
        <w:rPr>
          <w:rFonts w:ascii="Times New Roman" w:eastAsia="Cambria" w:hAnsi="Times New Roman" w:cs="Times New Roman"/>
          <w:sz w:val="26"/>
          <w:szCs w:val="26"/>
        </w:rPr>
        <w:t>a Power of Attorney (“</w:t>
      </w:r>
      <w:r w:rsidRPr="000D0399">
        <w:rPr>
          <w:rFonts w:ascii="Times New Roman" w:eastAsia="Cambria" w:hAnsi="Times New Roman" w:cs="Times New Roman"/>
          <w:b/>
          <w:bCs/>
          <w:sz w:val="26"/>
          <w:szCs w:val="26"/>
        </w:rPr>
        <w:t>POA</w:t>
      </w:r>
      <w:r w:rsidRPr="000D0399">
        <w:rPr>
          <w:rFonts w:ascii="Times New Roman" w:eastAsia="Cambria" w:hAnsi="Times New Roman" w:cs="Times New Roman"/>
          <w:sz w:val="26"/>
          <w:szCs w:val="26"/>
        </w:rPr>
        <w:t>”) to be issued in favor of Ms. Purchila Jamir Tantia, HR Lead – India of Organon (India) Private Limited, an affiliate of the Company, to be the true and lawful Attorney in fact and at law of the Company, with full powers and authority to do and execute and perform, with effect from the date as mentioned in POA, all or any of the following acts, deeds, and things as hereinafter mentioned in POA, at Organon (India) Private Limited.</w:t>
      </w:r>
    </w:p>
    <w:p w14:paraId="42A0237F" w14:textId="77777777" w:rsidR="00C11E17" w:rsidRPr="000D0399" w:rsidRDefault="00C11E17" w:rsidP="00C11E17">
      <w:pPr>
        <w:spacing w:line="276" w:lineRule="auto"/>
        <w:ind w:right="-556"/>
        <w:jc w:val="both"/>
        <w:rPr>
          <w:rFonts w:ascii="Times New Roman" w:eastAsia="Cambria" w:hAnsi="Times New Roman"/>
          <w:sz w:val="26"/>
          <w:szCs w:val="26"/>
        </w:rPr>
      </w:pPr>
    </w:p>
    <w:p w14:paraId="147E9562" w14:textId="1107A8D7" w:rsidR="00C11E17" w:rsidRPr="000D0399" w:rsidRDefault="00C11E17" w:rsidP="00C11E17">
      <w:pPr>
        <w:spacing w:line="276" w:lineRule="auto"/>
        <w:ind w:right="157"/>
        <w:jc w:val="both"/>
        <w:rPr>
          <w:rFonts w:ascii="Times New Roman" w:eastAsia="Cambria" w:hAnsi="Times New Roman"/>
          <w:color w:val="000000"/>
          <w:sz w:val="26"/>
          <w:szCs w:val="26"/>
        </w:rPr>
      </w:pPr>
      <w:r w:rsidRPr="000D0399">
        <w:rPr>
          <w:rFonts w:ascii="Times New Roman" w:eastAsia="Cambria" w:hAnsi="Times New Roman"/>
          <w:b/>
          <w:bCs/>
          <w:color w:val="000000"/>
          <w:sz w:val="26"/>
          <w:szCs w:val="26"/>
        </w:rPr>
        <w:t xml:space="preserve">RESOLVED FURTHER THAT </w:t>
      </w:r>
      <w:r w:rsidRPr="000D0399">
        <w:rPr>
          <w:rFonts w:ascii="Times New Roman" w:eastAsia="Cambria" w:hAnsi="Times New Roman"/>
          <w:color w:val="000000"/>
          <w:sz w:val="26"/>
          <w:szCs w:val="26"/>
        </w:rPr>
        <w:t xml:space="preserve">the aforesaid power entrusted to the said official shall be valid and effective unless </w:t>
      </w:r>
      <w:r w:rsidR="0015037D" w:rsidRPr="0015037D">
        <w:rPr>
          <w:rFonts w:ascii="Times New Roman" w:eastAsia="Cambria" w:hAnsi="Times New Roman"/>
          <w:color w:val="000000"/>
          <w:sz w:val="26"/>
          <w:szCs w:val="26"/>
        </w:rPr>
        <w:t xml:space="preserve">modified or </w:t>
      </w:r>
      <w:r w:rsidRPr="000D0399">
        <w:rPr>
          <w:rFonts w:ascii="Times New Roman" w:eastAsia="Cambria" w:hAnsi="Times New Roman"/>
          <w:color w:val="000000"/>
          <w:sz w:val="26"/>
          <w:szCs w:val="26"/>
        </w:rPr>
        <w:t xml:space="preserve">revoked earlier by the Board </w:t>
      </w:r>
      <w:r w:rsidR="0015037D" w:rsidRPr="0015037D">
        <w:rPr>
          <w:rFonts w:ascii="Times New Roman" w:eastAsia="Cambria" w:hAnsi="Times New Roman"/>
          <w:color w:val="000000"/>
          <w:sz w:val="26"/>
          <w:szCs w:val="26"/>
        </w:rPr>
        <w:t xml:space="preserve">of Directors at any time by notice in writing </w:t>
      </w:r>
      <w:r w:rsidRPr="000D0399">
        <w:rPr>
          <w:rFonts w:ascii="Times New Roman" w:eastAsia="Cambria" w:hAnsi="Times New Roman"/>
          <w:color w:val="000000"/>
          <w:sz w:val="26"/>
          <w:szCs w:val="26"/>
        </w:rPr>
        <w:t xml:space="preserve">or shall be exercisable by </w:t>
      </w:r>
      <w:r w:rsidR="002F75E8">
        <w:rPr>
          <w:rFonts w:ascii="Times New Roman" w:eastAsia="Cambria" w:hAnsi="Times New Roman"/>
          <w:color w:val="000000"/>
          <w:sz w:val="26"/>
          <w:szCs w:val="26"/>
        </w:rPr>
        <w:t>her</w:t>
      </w:r>
      <w:r w:rsidRPr="000D0399">
        <w:rPr>
          <w:rFonts w:ascii="Times New Roman" w:eastAsia="Cambria" w:hAnsi="Times New Roman"/>
          <w:color w:val="000000"/>
          <w:sz w:val="26"/>
          <w:szCs w:val="26"/>
        </w:rPr>
        <w:t xml:space="preserve"> so long as she is in the employment/associated with the Company.</w:t>
      </w:r>
    </w:p>
    <w:p w14:paraId="573586B3" w14:textId="77777777" w:rsidR="00C11E17" w:rsidRPr="000D0399" w:rsidRDefault="00C11E17" w:rsidP="00C11E17">
      <w:pPr>
        <w:spacing w:line="276" w:lineRule="auto"/>
        <w:ind w:right="-556"/>
        <w:jc w:val="both"/>
        <w:rPr>
          <w:rFonts w:ascii="Times New Roman" w:eastAsia="Cambria" w:hAnsi="Times New Roman"/>
          <w:sz w:val="26"/>
          <w:szCs w:val="26"/>
        </w:rPr>
      </w:pPr>
    </w:p>
    <w:p w14:paraId="3B7D6069" w14:textId="77777777" w:rsidR="00C11E17" w:rsidRPr="000D0399" w:rsidRDefault="00C11E17" w:rsidP="00C11E17">
      <w:pPr>
        <w:pStyle w:val="Default"/>
        <w:jc w:val="both"/>
        <w:rPr>
          <w:rFonts w:ascii="Times New Roman" w:eastAsia="Cambria" w:hAnsi="Times New Roman" w:cs="Times New Roman"/>
          <w:sz w:val="26"/>
          <w:szCs w:val="26"/>
        </w:rPr>
      </w:pPr>
      <w:r w:rsidRPr="000D0399">
        <w:rPr>
          <w:rFonts w:ascii="Times New Roman" w:eastAsia="Cambria" w:hAnsi="Times New Roman" w:cs="Times New Roman"/>
          <w:b/>
          <w:bCs/>
          <w:sz w:val="26"/>
          <w:szCs w:val="26"/>
        </w:rPr>
        <w:t>RESOLVED FURTHER THAT</w:t>
      </w:r>
      <w:r w:rsidRPr="000D0399">
        <w:rPr>
          <w:rFonts w:ascii="Times New Roman" w:eastAsia="Cambria" w:hAnsi="Times New Roman" w:cs="Times New Roman"/>
          <w:sz w:val="26"/>
          <w:szCs w:val="26"/>
        </w:rPr>
        <w:t xml:space="preserve"> any two Directors of the Company, be and are hereby jointly authorized to execute the aforesaid Power of Attorney on behalf of the Company.</w:t>
      </w:r>
    </w:p>
    <w:p w14:paraId="53E87EC0" w14:textId="77777777" w:rsidR="00C11E17" w:rsidRPr="000D0399" w:rsidRDefault="00C11E17" w:rsidP="00C11E17">
      <w:pPr>
        <w:pStyle w:val="Default"/>
        <w:jc w:val="both"/>
        <w:rPr>
          <w:rFonts w:ascii="Times New Roman" w:eastAsia="Cambria" w:hAnsi="Times New Roman" w:cs="Times New Roman"/>
          <w:sz w:val="26"/>
          <w:szCs w:val="26"/>
        </w:rPr>
      </w:pPr>
    </w:p>
    <w:p w14:paraId="432CCF75" w14:textId="03666ECA" w:rsidR="000D0399" w:rsidRDefault="00C11E17" w:rsidP="00C11E17">
      <w:pPr>
        <w:pStyle w:val="Default"/>
        <w:jc w:val="both"/>
        <w:rPr>
          <w:rFonts w:ascii="Times New Roman" w:eastAsia="Cambria" w:hAnsi="Times New Roman" w:cs="Times New Roman"/>
          <w:sz w:val="26"/>
          <w:szCs w:val="26"/>
        </w:rPr>
      </w:pPr>
      <w:r w:rsidRPr="000D0399">
        <w:rPr>
          <w:rFonts w:ascii="Times New Roman" w:eastAsia="Cambria" w:hAnsi="Times New Roman" w:cs="Times New Roman"/>
          <w:b/>
          <w:bCs/>
          <w:sz w:val="26"/>
          <w:szCs w:val="26"/>
        </w:rPr>
        <w:t>RESOLVED FURTHER THAT</w:t>
      </w:r>
      <w:r w:rsidRPr="000D0399">
        <w:rPr>
          <w:rFonts w:ascii="Times New Roman" w:eastAsia="Cambria" w:hAnsi="Times New Roman" w:cs="Times New Roman"/>
          <w:sz w:val="26"/>
          <w:szCs w:val="26"/>
        </w:rPr>
        <w:t xml:space="preserve"> certified copy of the aforesaid resolution be forwarded to concerned authorities for their perusal and to act upon.”</w:t>
      </w:r>
    </w:p>
    <w:p w14:paraId="76F250B4" w14:textId="77777777" w:rsidR="000D0399" w:rsidRDefault="000D0399">
      <w:pPr>
        <w:spacing w:after="160" w:line="278" w:lineRule="auto"/>
        <w:rPr>
          <w:rFonts w:ascii="Times New Roman" w:eastAsia="Cambria" w:hAnsi="Times New Roman"/>
          <w:color w:val="000000"/>
          <w:sz w:val="26"/>
          <w:szCs w:val="26"/>
          <w:lang w:val="en-IN"/>
        </w:rPr>
      </w:pPr>
      <w:r>
        <w:rPr>
          <w:rFonts w:ascii="Times New Roman" w:eastAsia="Cambria" w:hAnsi="Times New Roman"/>
          <w:sz w:val="26"/>
          <w:szCs w:val="26"/>
        </w:rPr>
        <w:br w:type="page"/>
      </w:r>
    </w:p>
    <w:p w14:paraId="34E5CD9B" w14:textId="77777777" w:rsidR="00F46DB8" w:rsidRDefault="00F46DB8" w:rsidP="00C11E17">
      <w:pPr>
        <w:pStyle w:val="Default"/>
        <w:jc w:val="both"/>
        <w:rPr>
          <w:rFonts w:ascii="Times New Roman" w:eastAsia="Cambria" w:hAnsi="Times New Roman" w:cs="Times New Roman"/>
          <w:sz w:val="26"/>
          <w:szCs w:val="26"/>
        </w:rPr>
      </w:pPr>
    </w:p>
    <w:p w14:paraId="622C0FBD" w14:textId="77777777" w:rsidR="000D0399" w:rsidRDefault="000D0399" w:rsidP="00C11E17">
      <w:pPr>
        <w:pStyle w:val="Default"/>
        <w:jc w:val="both"/>
        <w:rPr>
          <w:rFonts w:ascii="Times New Roman" w:eastAsia="Cambria" w:hAnsi="Times New Roman" w:cs="Times New Roman"/>
          <w:sz w:val="26"/>
          <w:szCs w:val="26"/>
        </w:rPr>
      </w:pPr>
    </w:p>
    <w:p w14:paraId="5D03C79A" w14:textId="77777777" w:rsidR="000D0399" w:rsidRPr="000D0399" w:rsidRDefault="000D0399" w:rsidP="00C11E17">
      <w:pPr>
        <w:pStyle w:val="Default"/>
        <w:jc w:val="both"/>
        <w:rPr>
          <w:rFonts w:ascii="Times New Roman" w:hAnsi="Times New Roman" w:cs="Times New Roman"/>
          <w:sz w:val="26"/>
          <w:szCs w:val="26"/>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0"/>
        <w:gridCol w:w="1956"/>
        <w:gridCol w:w="2268"/>
        <w:gridCol w:w="2297"/>
      </w:tblGrid>
      <w:tr w:rsidR="00F46DB8" w:rsidRPr="000D0399" w14:paraId="0347EDA4" w14:textId="77777777" w:rsidTr="0064288E">
        <w:tc>
          <w:tcPr>
            <w:tcW w:w="2580" w:type="dxa"/>
          </w:tcPr>
          <w:p w14:paraId="291F9DF6" w14:textId="77777777" w:rsidR="00F46DB8" w:rsidRPr="000D0399" w:rsidRDefault="00F46DB8" w:rsidP="009543E2">
            <w:pPr>
              <w:tabs>
                <w:tab w:val="left" w:pos="8100"/>
              </w:tabs>
              <w:spacing w:line="276" w:lineRule="auto"/>
              <w:ind w:right="-556"/>
              <w:jc w:val="both"/>
              <w:rPr>
                <w:rFonts w:ascii="Times New Roman" w:eastAsia="Cambria" w:hAnsi="Times New Roman"/>
                <w:b/>
                <w:bCs/>
                <w:kern w:val="2"/>
                <w:sz w:val="26"/>
                <w:szCs w:val="26"/>
              </w:rPr>
            </w:pPr>
            <w:r w:rsidRPr="000D0399">
              <w:rPr>
                <w:rFonts w:ascii="Times New Roman" w:eastAsia="Cambria" w:hAnsi="Times New Roman"/>
                <w:b/>
                <w:bCs/>
                <w:kern w:val="2"/>
                <w:sz w:val="26"/>
                <w:szCs w:val="26"/>
              </w:rPr>
              <w:t>Name of Director</w:t>
            </w:r>
          </w:p>
        </w:tc>
        <w:tc>
          <w:tcPr>
            <w:tcW w:w="4224" w:type="dxa"/>
            <w:gridSpan w:val="2"/>
          </w:tcPr>
          <w:p w14:paraId="3CFBB3C5" w14:textId="77777777" w:rsidR="00F46DB8" w:rsidRPr="000D0399" w:rsidRDefault="00F46DB8" w:rsidP="009543E2">
            <w:pPr>
              <w:tabs>
                <w:tab w:val="left" w:pos="8100"/>
              </w:tabs>
              <w:spacing w:line="276" w:lineRule="auto"/>
              <w:ind w:right="-556"/>
              <w:jc w:val="both"/>
              <w:rPr>
                <w:rFonts w:ascii="Times New Roman" w:eastAsia="Cambria" w:hAnsi="Times New Roman"/>
                <w:b/>
                <w:bCs/>
                <w:kern w:val="2"/>
                <w:sz w:val="26"/>
                <w:szCs w:val="26"/>
              </w:rPr>
            </w:pPr>
            <w:r w:rsidRPr="000D0399">
              <w:rPr>
                <w:rFonts w:ascii="Times New Roman" w:eastAsia="Cambria" w:hAnsi="Times New Roman"/>
                <w:b/>
                <w:bCs/>
                <w:kern w:val="2"/>
                <w:sz w:val="26"/>
                <w:szCs w:val="26"/>
              </w:rPr>
              <w:t>Signature</w:t>
            </w:r>
          </w:p>
        </w:tc>
        <w:tc>
          <w:tcPr>
            <w:tcW w:w="2297" w:type="dxa"/>
          </w:tcPr>
          <w:p w14:paraId="1F2C5865" w14:textId="77777777" w:rsidR="00F46DB8" w:rsidRPr="000D0399" w:rsidRDefault="00F46DB8" w:rsidP="009543E2">
            <w:pPr>
              <w:tabs>
                <w:tab w:val="left" w:pos="8100"/>
              </w:tabs>
              <w:spacing w:line="276" w:lineRule="auto"/>
              <w:ind w:right="-556"/>
              <w:jc w:val="both"/>
              <w:rPr>
                <w:rFonts w:ascii="Times New Roman" w:eastAsia="Cambria" w:hAnsi="Times New Roman"/>
                <w:b/>
                <w:bCs/>
                <w:kern w:val="2"/>
                <w:sz w:val="26"/>
                <w:szCs w:val="26"/>
              </w:rPr>
            </w:pPr>
            <w:r w:rsidRPr="000D0399">
              <w:rPr>
                <w:rFonts w:ascii="Times New Roman" w:eastAsia="Cambria" w:hAnsi="Times New Roman"/>
                <w:b/>
                <w:bCs/>
                <w:kern w:val="2"/>
                <w:sz w:val="26"/>
                <w:szCs w:val="26"/>
              </w:rPr>
              <w:t>Date of Signature</w:t>
            </w:r>
          </w:p>
        </w:tc>
      </w:tr>
      <w:tr w:rsidR="00F46DB8" w:rsidRPr="000D0399" w14:paraId="781ABC14" w14:textId="77777777" w:rsidTr="0064288E">
        <w:tc>
          <w:tcPr>
            <w:tcW w:w="2580" w:type="dxa"/>
          </w:tcPr>
          <w:p w14:paraId="797462F9" w14:textId="77777777" w:rsidR="00F46DB8" w:rsidRPr="000D0399" w:rsidRDefault="00F46DB8" w:rsidP="009543E2">
            <w:pPr>
              <w:tabs>
                <w:tab w:val="left" w:pos="8100"/>
              </w:tabs>
              <w:spacing w:line="276" w:lineRule="auto"/>
              <w:ind w:right="-556"/>
              <w:jc w:val="both"/>
              <w:rPr>
                <w:rFonts w:ascii="Times New Roman" w:eastAsia="Cambria" w:hAnsi="Times New Roman"/>
                <w:b/>
                <w:bCs/>
                <w:kern w:val="2"/>
                <w:sz w:val="26"/>
                <w:szCs w:val="26"/>
              </w:rPr>
            </w:pPr>
          </w:p>
        </w:tc>
        <w:tc>
          <w:tcPr>
            <w:tcW w:w="4224" w:type="dxa"/>
            <w:gridSpan w:val="2"/>
          </w:tcPr>
          <w:p w14:paraId="0105E5B8" w14:textId="574629E5" w:rsidR="00F46DB8" w:rsidRPr="000D0399" w:rsidRDefault="00F46DB8" w:rsidP="009543E2">
            <w:pPr>
              <w:tabs>
                <w:tab w:val="left" w:pos="8100"/>
              </w:tabs>
              <w:spacing w:line="276" w:lineRule="auto"/>
              <w:ind w:right="-556"/>
              <w:jc w:val="both"/>
              <w:rPr>
                <w:rFonts w:ascii="Times New Roman" w:eastAsia="Cambria" w:hAnsi="Times New Roman"/>
                <w:b/>
                <w:bCs/>
                <w:kern w:val="2"/>
                <w:sz w:val="26"/>
                <w:szCs w:val="26"/>
              </w:rPr>
            </w:pPr>
            <w:r w:rsidRPr="000D0399">
              <w:rPr>
                <w:rFonts w:ascii="Times New Roman" w:eastAsia="Cambria" w:hAnsi="Times New Roman"/>
                <w:b/>
                <w:bCs/>
                <w:kern w:val="2"/>
                <w:sz w:val="26"/>
                <w:szCs w:val="26"/>
              </w:rPr>
              <w:t>Resolution No. CR 0</w:t>
            </w:r>
            <w:r w:rsidR="00563D54" w:rsidRPr="000D0399">
              <w:rPr>
                <w:rFonts w:ascii="Times New Roman" w:eastAsia="Cambria" w:hAnsi="Times New Roman"/>
                <w:b/>
                <w:bCs/>
                <w:kern w:val="2"/>
                <w:sz w:val="26"/>
                <w:szCs w:val="26"/>
              </w:rPr>
              <w:t>5</w:t>
            </w:r>
            <w:r w:rsidRPr="000D0399">
              <w:rPr>
                <w:rFonts w:ascii="Times New Roman" w:eastAsia="Cambria" w:hAnsi="Times New Roman"/>
                <w:b/>
                <w:bCs/>
                <w:kern w:val="2"/>
                <w:sz w:val="26"/>
                <w:szCs w:val="26"/>
              </w:rPr>
              <w:t>/2025</w:t>
            </w:r>
            <w:r w:rsidR="009F648B" w:rsidRPr="000D0399">
              <w:rPr>
                <w:rFonts w:ascii="Times New Roman" w:eastAsia="Cambria" w:hAnsi="Times New Roman"/>
                <w:b/>
                <w:bCs/>
                <w:kern w:val="2"/>
                <w:sz w:val="26"/>
                <w:szCs w:val="26"/>
              </w:rPr>
              <w:t>-</w:t>
            </w:r>
            <w:r w:rsidRPr="000D0399">
              <w:rPr>
                <w:rFonts w:ascii="Times New Roman" w:eastAsia="Cambria" w:hAnsi="Times New Roman"/>
                <w:b/>
                <w:bCs/>
                <w:kern w:val="2"/>
                <w:sz w:val="26"/>
                <w:szCs w:val="26"/>
              </w:rPr>
              <w:t>26</w:t>
            </w:r>
          </w:p>
        </w:tc>
        <w:tc>
          <w:tcPr>
            <w:tcW w:w="2297" w:type="dxa"/>
          </w:tcPr>
          <w:p w14:paraId="5A4A869B" w14:textId="77777777" w:rsidR="00F46DB8" w:rsidRPr="000D0399" w:rsidRDefault="00F46DB8" w:rsidP="009543E2">
            <w:pPr>
              <w:tabs>
                <w:tab w:val="left" w:pos="8100"/>
              </w:tabs>
              <w:spacing w:line="276" w:lineRule="auto"/>
              <w:ind w:right="-556"/>
              <w:jc w:val="both"/>
              <w:rPr>
                <w:rFonts w:ascii="Times New Roman" w:eastAsia="Cambria" w:hAnsi="Times New Roman"/>
                <w:b/>
                <w:bCs/>
                <w:kern w:val="2"/>
                <w:sz w:val="26"/>
                <w:szCs w:val="26"/>
              </w:rPr>
            </w:pPr>
          </w:p>
        </w:tc>
      </w:tr>
      <w:tr w:rsidR="00F46DB8" w:rsidRPr="000D0399" w14:paraId="5E4F2638" w14:textId="77777777" w:rsidTr="0064288E">
        <w:tc>
          <w:tcPr>
            <w:tcW w:w="2580" w:type="dxa"/>
          </w:tcPr>
          <w:p w14:paraId="34AE336B" w14:textId="77777777" w:rsidR="00F46DB8" w:rsidRPr="000D0399" w:rsidRDefault="00F46DB8" w:rsidP="009543E2">
            <w:pPr>
              <w:tabs>
                <w:tab w:val="left" w:pos="8100"/>
              </w:tabs>
              <w:spacing w:line="276" w:lineRule="auto"/>
              <w:ind w:right="-556"/>
              <w:jc w:val="both"/>
              <w:rPr>
                <w:rFonts w:ascii="Times New Roman" w:eastAsia="Cambria" w:hAnsi="Times New Roman"/>
                <w:b/>
                <w:bCs/>
                <w:kern w:val="2"/>
                <w:sz w:val="26"/>
                <w:szCs w:val="26"/>
              </w:rPr>
            </w:pPr>
          </w:p>
        </w:tc>
        <w:tc>
          <w:tcPr>
            <w:tcW w:w="1956" w:type="dxa"/>
          </w:tcPr>
          <w:p w14:paraId="19F755C8" w14:textId="77777777" w:rsidR="00F46DB8" w:rsidRPr="000D0399" w:rsidRDefault="00F46DB8" w:rsidP="009543E2">
            <w:pPr>
              <w:tabs>
                <w:tab w:val="left" w:pos="8100"/>
              </w:tabs>
              <w:spacing w:line="276" w:lineRule="auto"/>
              <w:ind w:right="-556"/>
              <w:jc w:val="both"/>
              <w:rPr>
                <w:rFonts w:ascii="Times New Roman" w:eastAsia="Cambria" w:hAnsi="Times New Roman"/>
                <w:b/>
                <w:bCs/>
                <w:kern w:val="2"/>
                <w:sz w:val="26"/>
                <w:szCs w:val="26"/>
              </w:rPr>
            </w:pPr>
            <w:r w:rsidRPr="000D0399">
              <w:rPr>
                <w:rFonts w:ascii="Times New Roman" w:eastAsia="Cambria" w:hAnsi="Times New Roman"/>
                <w:b/>
                <w:bCs/>
                <w:kern w:val="2"/>
                <w:sz w:val="26"/>
                <w:szCs w:val="26"/>
              </w:rPr>
              <w:t>Assent/Dissent</w:t>
            </w:r>
          </w:p>
        </w:tc>
        <w:tc>
          <w:tcPr>
            <w:tcW w:w="2268" w:type="dxa"/>
          </w:tcPr>
          <w:p w14:paraId="40A29F31" w14:textId="77777777" w:rsidR="00F46DB8" w:rsidRPr="000D0399" w:rsidRDefault="00F46DB8" w:rsidP="009543E2">
            <w:pPr>
              <w:tabs>
                <w:tab w:val="left" w:pos="8100"/>
              </w:tabs>
              <w:spacing w:line="276" w:lineRule="auto"/>
              <w:ind w:right="-556"/>
              <w:jc w:val="both"/>
              <w:rPr>
                <w:rFonts w:ascii="Times New Roman" w:eastAsia="Cambria" w:hAnsi="Times New Roman"/>
                <w:b/>
                <w:bCs/>
                <w:kern w:val="2"/>
                <w:sz w:val="26"/>
                <w:szCs w:val="26"/>
              </w:rPr>
            </w:pPr>
            <w:r w:rsidRPr="000D0399">
              <w:rPr>
                <w:rFonts w:ascii="Times New Roman" w:eastAsia="Cambria" w:hAnsi="Times New Roman"/>
                <w:b/>
                <w:bCs/>
                <w:kern w:val="2"/>
                <w:sz w:val="26"/>
                <w:szCs w:val="26"/>
              </w:rPr>
              <w:t>Signature</w:t>
            </w:r>
          </w:p>
        </w:tc>
        <w:tc>
          <w:tcPr>
            <w:tcW w:w="2297" w:type="dxa"/>
          </w:tcPr>
          <w:p w14:paraId="39C1E3DB" w14:textId="77777777" w:rsidR="00F46DB8" w:rsidRPr="000D0399" w:rsidRDefault="00F46DB8" w:rsidP="009543E2">
            <w:pPr>
              <w:tabs>
                <w:tab w:val="left" w:pos="8100"/>
              </w:tabs>
              <w:spacing w:line="276" w:lineRule="auto"/>
              <w:ind w:right="-556"/>
              <w:jc w:val="both"/>
              <w:rPr>
                <w:rFonts w:ascii="Times New Roman" w:eastAsia="Cambria" w:hAnsi="Times New Roman"/>
                <w:b/>
                <w:bCs/>
                <w:kern w:val="2"/>
                <w:sz w:val="26"/>
                <w:szCs w:val="26"/>
              </w:rPr>
            </w:pPr>
          </w:p>
        </w:tc>
      </w:tr>
      <w:tr w:rsidR="00F46DB8" w:rsidRPr="000D0399" w14:paraId="4CEB1B58" w14:textId="77777777" w:rsidTr="0064288E">
        <w:tc>
          <w:tcPr>
            <w:tcW w:w="2580" w:type="dxa"/>
          </w:tcPr>
          <w:p w14:paraId="1D7A0E22" w14:textId="77777777" w:rsidR="00F46DB8" w:rsidRPr="000D0399" w:rsidRDefault="00F46DB8" w:rsidP="009543E2">
            <w:pPr>
              <w:tabs>
                <w:tab w:val="left" w:pos="8100"/>
              </w:tabs>
              <w:spacing w:line="276" w:lineRule="auto"/>
              <w:ind w:right="-556"/>
              <w:jc w:val="both"/>
              <w:rPr>
                <w:rFonts w:ascii="Times New Roman" w:eastAsia="Cambria" w:hAnsi="Times New Roman"/>
                <w:kern w:val="2"/>
                <w:sz w:val="26"/>
                <w:szCs w:val="26"/>
              </w:rPr>
            </w:pPr>
            <w:r w:rsidRPr="000D0399">
              <w:rPr>
                <w:rFonts w:ascii="Times New Roman" w:eastAsia="Cambria" w:hAnsi="Times New Roman"/>
                <w:kern w:val="2"/>
                <w:sz w:val="26"/>
                <w:szCs w:val="26"/>
              </w:rPr>
              <w:t>Vikram Singh Chopra</w:t>
            </w:r>
          </w:p>
          <w:p w14:paraId="6E7CF562" w14:textId="77777777" w:rsidR="00F46DB8" w:rsidRPr="000D0399" w:rsidRDefault="00F46DB8" w:rsidP="009543E2">
            <w:pPr>
              <w:pStyle w:val="Default"/>
              <w:tabs>
                <w:tab w:val="left" w:pos="8100"/>
              </w:tabs>
              <w:spacing w:line="276" w:lineRule="auto"/>
              <w:ind w:right="-556"/>
              <w:jc w:val="both"/>
              <w:rPr>
                <w:rFonts w:ascii="Times New Roman" w:eastAsia="Cambria" w:hAnsi="Times New Roman" w:cs="Times New Roman"/>
                <w:color w:val="auto"/>
                <w:kern w:val="2"/>
                <w:sz w:val="26"/>
                <w:szCs w:val="26"/>
                <w:lang w:val="en-US"/>
              </w:rPr>
            </w:pPr>
            <w:r w:rsidRPr="000D0399">
              <w:rPr>
                <w:rFonts w:ascii="Times New Roman" w:eastAsia="Cambria" w:hAnsi="Times New Roman" w:cs="Times New Roman"/>
                <w:color w:val="auto"/>
                <w:kern w:val="2"/>
                <w:sz w:val="26"/>
                <w:szCs w:val="26"/>
                <w:lang w:val="en-US"/>
              </w:rPr>
              <w:t xml:space="preserve">(DIN: 09186836) </w:t>
            </w:r>
          </w:p>
          <w:p w14:paraId="4ADE91EF" w14:textId="77777777" w:rsidR="00F46DB8" w:rsidRPr="000D0399" w:rsidRDefault="00F46DB8" w:rsidP="009543E2">
            <w:pPr>
              <w:tabs>
                <w:tab w:val="left" w:pos="8100"/>
              </w:tabs>
              <w:spacing w:line="276" w:lineRule="auto"/>
              <w:ind w:right="-556"/>
              <w:jc w:val="both"/>
              <w:rPr>
                <w:rFonts w:ascii="Times New Roman" w:eastAsia="Cambria" w:hAnsi="Times New Roman"/>
                <w:kern w:val="2"/>
                <w:sz w:val="26"/>
                <w:szCs w:val="26"/>
              </w:rPr>
            </w:pPr>
          </w:p>
        </w:tc>
        <w:tc>
          <w:tcPr>
            <w:tcW w:w="1956" w:type="dxa"/>
          </w:tcPr>
          <w:p w14:paraId="579155DD" w14:textId="77777777" w:rsidR="00F46DB8" w:rsidRPr="000D0399" w:rsidRDefault="00F46DB8" w:rsidP="009543E2">
            <w:pPr>
              <w:pStyle w:val="TableParagraph"/>
              <w:tabs>
                <w:tab w:val="left" w:pos="8100"/>
              </w:tabs>
              <w:spacing w:line="276" w:lineRule="auto"/>
              <w:ind w:left="405" w:right="-556"/>
              <w:jc w:val="both"/>
              <w:rPr>
                <w:rFonts w:ascii="Times New Roman" w:eastAsia="Cambria" w:hAnsi="Times New Roman" w:cs="Times New Roman"/>
                <w:kern w:val="2"/>
                <w:sz w:val="26"/>
                <w:szCs w:val="26"/>
              </w:rPr>
            </w:pPr>
            <w:r w:rsidRPr="000D0399">
              <w:rPr>
                <w:rFonts w:ascii="Times New Roman" w:hAnsi="Times New Roman" w:cs="Times New Roman"/>
                <w:noProof/>
                <w:sz w:val="26"/>
                <w:szCs w:val="26"/>
              </w:rPr>
              <mc:AlternateContent>
                <mc:Choice Requires="wpg">
                  <w:drawing>
                    <wp:anchor distT="0" distB="0" distL="0" distR="0" simplePos="0" relativeHeight="251659264" behindDoc="1" locked="0" layoutInCell="1" allowOverlap="1" wp14:anchorId="181C66FE" wp14:editId="14A7D952">
                      <wp:simplePos x="0" y="0"/>
                      <wp:positionH relativeFrom="column">
                        <wp:posOffset>53340</wp:posOffset>
                      </wp:positionH>
                      <wp:positionV relativeFrom="paragraph">
                        <wp:posOffset>36195</wp:posOffset>
                      </wp:positionV>
                      <wp:extent cx="165100" cy="120650"/>
                      <wp:effectExtent l="0" t="0" r="0" b="0"/>
                      <wp:wrapNone/>
                      <wp:docPr id="1928360397"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 cy="120650"/>
                                <a:chOff x="0" y="0"/>
                                <a:chExt cx="165100" cy="120650"/>
                              </a:xfrm>
                            </wpg:grpSpPr>
                            <wps:wsp>
                              <wps:cNvPr id="10" name="Graphic 10"/>
                              <wps:cNvSpPr>
                                <a:spLocks/>
                              </wps:cNvSpPr>
                              <wps:spPr>
                                <a:xfrm>
                                  <a:off x="6350" y="6350"/>
                                  <a:ext cx="152400" cy="107950"/>
                                </a:xfrm>
                                <a:custGeom>
                                  <a:avLst/>
                                  <a:gdLst/>
                                  <a:ahLst/>
                                  <a:cxnLst/>
                                  <a:rect l="l" t="t" r="r" b="b"/>
                                  <a:pathLst>
                                    <a:path w="152400" h="107950">
                                      <a:moveTo>
                                        <a:pt x="0" y="107950"/>
                                      </a:moveTo>
                                      <a:lnTo>
                                        <a:pt x="152400" y="107950"/>
                                      </a:lnTo>
                                      <a:lnTo>
                                        <a:pt x="152400" y="0"/>
                                      </a:lnTo>
                                      <a:lnTo>
                                        <a:pt x="0" y="0"/>
                                      </a:lnTo>
                                      <a:lnTo>
                                        <a:pt x="0" y="1079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
                  <w:pict>
                    <v:group w14:anchorId="631D9B57" id="Group 18" o:spid="_x0000_s1026" style="position:absolute;margin-left:4.2pt;margin-top:2.85pt;width:13pt;height:9.5pt;z-index:-251657216;mso-wrap-distance-left:0;mso-wrap-distance-right:0" coordsize="16510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">
                      <v:shape id="Graphic 10" o:spid="_x0000_s1027" style="position:absolute;left:6350;top:6350;width:152400;height:107950;visibility:visible;mso-wrap-style:square;v-text-anchor:top" coordsize="15240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" path="m,107950r152400,l152400,,,,,107950xe" filled="f" strokeweight="1pt">
                        <v:path arrowok="t"/>
                      </v:shape>
                    </v:group>
                  </w:pict>
                </mc:Fallback>
              </mc:AlternateContent>
            </w:r>
            <w:r w:rsidRPr="000D0399">
              <w:rPr>
                <w:rFonts w:ascii="Times New Roman" w:eastAsia="Cambria" w:hAnsi="Times New Roman" w:cs="Times New Roman"/>
                <w:kern w:val="2"/>
                <w:sz w:val="26"/>
                <w:szCs w:val="26"/>
              </w:rPr>
              <w:t>Assent</w:t>
            </w:r>
          </w:p>
          <w:p w14:paraId="7D97E988" w14:textId="77777777" w:rsidR="00F46DB8" w:rsidRPr="000D0399" w:rsidRDefault="00F46DB8" w:rsidP="009543E2">
            <w:pPr>
              <w:pStyle w:val="TableParagraph"/>
              <w:tabs>
                <w:tab w:val="left" w:pos="8100"/>
              </w:tabs>
              <w:spacing w:line="276" w:lineRule="auto"/>
              <w:ind w:left="405" w:right="-556"/>
              <w:jc w:val="both"/>
              <w:rPr>
                <w:rFonts w:ascii="Times New Roman" w:eastAsia="Cambria" w:hAnsi="Times New Roman" w:cs="Times New Roman"/>
                <w:kern w:val="2"/>
                <w:sz w:val="26"/>
                <w:szCs w:val="26"/>
              </w:rPr>
            </w:pPr>
          </w:p>
          <w:p w14:paraId="47E6F5F9" w14:textId="77777777" w:rsidR="00F46DB8" w:rsidRPr="000D0399" w:rsidRDefault="00F46DB8" w:rsidP="009543E2">
            <w:pPr>
              <w:pStyle w:val="TableParagraph"/>
              <w:tabs>
                <w:tab w:val="left" w:pos="8100"/>
              </w:tabs>
              <w:spacing w:line="276" w:lineRule="auto"/>
              <w:ind w:left="405" w:right="-556"/>
              <w:jc w:val="both"/>
              <w:rPr>
                <w:rFonts w:ascii="Times New Roman" w:eastAsia="Cambria" w:hAnsi="Times New Roman" w:cs="Times New Roman"/>
                <w:kern w:val="2"/>
                <w:sz w:val="26"/>
                <w:szCs w:val="26"/>
              </w:rPr>
            </w:pPr>
            <w:r w:rsidRPr="000D0399">
              <w:rPr>
                <w:rFonts w:ascii="Times New Roman" w:hAnsi="Times New Roman" w:cs="Times New Roman"/>
                <w:noProof/>
                <w:sz w:val="26"/>
                <w:szCs w:val="26"/>
              </w:rPr>
              <mc:AlternateContent>
                <mc:Choice Requires="wpg">
                  <w:drawing>
                    <wp:anchor distT="0" distB="0" distL="0" distR="0" simplePos="0" relativeHeight="251660288" behindDoc="1" locked="0" layoutInCell="1" allowOverlap="1" wp14:anchorId="0648D75D" wp14:editId="337AC395">
                      <wp:simplePos x="0" y="0"/>
                      <wp:positionH relativeFrom="column">
                        <wp:posOffset>53340</wp:posOffset>
                      </wp:positionH>
                      <wp:positionV relativeFrom="paragraph">
                        <wp:posOffset>36195</wp:posOffset>
                      </wp:positionV>
                      <wp:extent cx="165100" cy="120650"/>
                      <wp:effectExtent l="0" t="0" r="0" b="0"/>
                      <wp:wrapNone/>
                      <wp:docPr id="631274054"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 cy="120650"/>
                                <a:chOff x="0" y="0"/>
                                <a:chExt cx="165100" cy="120650"/>
                              </a:xfrm>
                            </wpg:grpSpPr>
                            <wps:wsp>
                              <wps:cNvPr id="854590627" name="Graphic 10"/>
                              <wps:cNvSpPr>
                                <a:spLocks/>
                              </wps:cNvSpPr>
                              <wps:spPr>
                                <a:xfrm>
                                  <a:off x="6350" y="6350"/>
                                  <a:ext cx="152400" cy="107950"/>
                                </a:xfrm>
                                <a:custGeom>
                                  <a:avLst/>
                                  <a:gdLst/>
                                  <a:ahLst/>
                                  <a:cxnLst/>
                                  <a:rect l="l" t="t" r="r" b="b"/>
                                  <a:pathLst>
                                    <a:path w="152400" h="107950">
                                      <a:moveTo>
                                        <a:pt x="0" y="107950"/>
                                      </a:moveTo>
                                      <a:lnTo>
                                        <a:pt x="152400" y="107950"/>
                                      </a:lnTo>
                                      <a:lnTo>
                                        <a:pt x="152400" y="0"/>
                                      </a:lnTo>
                                      <a:lnTo>
                                        <a:pt x="0" y="0"/>
                                      </a:lnTo>
                                      <a:lnTo>
                                        <a:pt x="0" y="1079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
                  <w:pict>
                    <v:group w14:anchorId="7E43EAF1" id="Group 15" o:spid="_x0000_s1026" style="position:absolute;margin-left:4.2pt;margin-top:2.85pt;width:13pt;height:9.5pt;z-index:-251656192;mso-wrap-distance-left:0;mso-wrap-distance-right:0" coordsize="16510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">
                      <v:shape id="Graphic 10" o:spid="_x0000_s1027" style="position:absolute;left:6350;top:6350;width:152400;height:107950;visibility:visible;mso-wrap-style:square;v-text-anchor:top" coordsize="15240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" path="m,107950r152400,l152400,,,,,107950xe" filled="f" strokeweight="1pt">
                        <v:path arrowok="t"/>
                      </v:shape>
                    </v:group>
                  </w:pict>
                </mc:Fallback>
              </mc:AlternateContent>
            </w:r>
            <w:r w:rsidRPr="000D0399">
              <w:rPr>
                <w:rFonts w:ascii="Times New Roman" w:eastAsia="Cambria" w:hAnsi="Times New Roman" w:cs="Times New Roman"/>
                <w:kern w:val="2"/>
                <w:sz w:val="26"/>
                <w:szCs w:val="26"/>
              </w:rPr>
              <w:t>Dissent</w:t>
            </w:r>
          </w:p>
          <w:p w14:paraId="02773D22" w14:textId="77777777" w:rsidR="00F46DB8" w:rsidRPr="000D0399" w:rsidRDefault="00F46DB8" w:rsidP="009543E2">
            <w:pPr>
              <w:pStyle w:val="TableParagraph"/>
              <w:tabs>
                <w:tab w:val="left" w:pos="8100"/>
              </w:tabs>
              <w:spacing w:line="276" w:lineRule="auto"/>
              <w:ind w:left="405" w:right="-556"/>
              <w:jc w:val="both"/>
              <w:rPr>
                <w:rFonts w:ascii="Times New Roman" w:eastAsia="Cambria" w:hAnsi="Times New Roman" w:cs="Times New Roman"/>
                <w:kern w:val="2"/>
                <w:sz w:val="26"/>
                <w:szCs w:val="26"/>
              </w:rPr>
            </w:pPr>
          </w:p>
        </w:tc>
        <w:tc>
          <w:tcPr>
            <w:tcW w:w="2268" w:type="dxa"/>
          </w:tcPr>
          <w:p w14:paraId="3370F581" w14:textId="77777777" w:rsidR="00F46DB8" w:rsidRPr="000D0399" w:rsidRDefault="00F46DB8" w:rsidP="009543E2">
            <w:pPr>
              <w:tabs>
                <w:tab w:val="left" w:pos="8100"/>
              </w:tabs>
              <w:spacing w:line="276" w:lineRule="auto"/>
              <w:ind w:right="-556"/>
              <w:jc w:val="both"/>
              <w:rPr>
                <w:rFonts w:ascii="Times New Roman" w:eastAsia="Cambria" w:hAnsi="Times New Roman"/>
                <w:kern w:val="2"/>
                <w:sz w:val="26"/>
                <w:szCs w:val="26"/>
              </w:rPr>
            </w:pPr>
          </w:p>
        </w:tc>
        <w:tc>
          <w:tcPr>
            <w:tcW w:w="2297" w:type="dxa"/>
          </w:tcPr>
          <w:p w14:paraId="0F871987" w14:textId="77777777" w:rsidR="00F46DB8" w:rsidRPr="000D0399" w:rsidRDefault="00F46DB8" w:rsidP="009543E2">
            <w:pPr>
              <w:tabs>
                <w:tab w:val="left" w:pos="8100"/>
              </w:tabs>
              <w:spacing w:line="276" w:lineRule="auto"/>
              <w:ind w:right="-556"/>
              <w:jc w:val="both"/>
              <w:rPr>
                <w:rFonts w:ascii="Times New Roman" w:eastAsia="Cambria" w:hAnsi="Times New Roman"/>
                <w:kern w:val="2"/>
                <w:sz w:val="26"/>
                <w:szCs w:val="26"/>
              </w:rPr>
            </w:pPr>
          </w:p>
        </w:tc>
      </w:tr>
      <w:tr w:rsidR="00F46DB8" w:rsidRPr="000D0399" w14:paraId="1F43F86C" w14:textId="77777777" w:rsidTr="0064288E">
        <w:tc>
          <w:tcPr>
            <w:tcW w:w="2580" w:type="dxa"/>
          </w:tcPr>
          <w:p w14:paraId="7284EDDC" w14:textId="77777777" w:rsidR="00F46DB8" w:rsidRPr="000D0399" w:rsidRDefault="00F46DB8" w:rsidP="009543E2">
            <w:pPr>
              <w:tabs>
                <w:tab w:val="left" w:pos="8100"/>
              </w:tabs>
              <w:spacing w:line="276" w:lineRule="auto"/>
              <w:ind w:right="-556"/>
              <w:jc w:val="both"/>
              <w:rPr>
                <w:rFonts w:ascii="Times New Roman" w:eastAsia="Cambria" w:hAnsi="Times New Roman"/>
                <w:kern w:val="2"/>
                <w:sz w:val="26"/>
                <w:szCs w:val="26"/>
              </w:rPr>
            </w:pPr>
            <w:r w:rsidRPr="000D0399">
              <w:rPr>
                <w:rFonts w:ascii="Times New Roman" w:eastAsia="Cambria" w:hAnsi="Times New Roman"/>
                <w:kern w:val="2"/>
                <w:sz w:val="26"/>
                <w:szCs w:val="26"/>
              </w:rPr>
              <w:t>Vivek Sameer Soares</w:t>
            </w:r>
          </w:p>
          <w:p w14:paraId="70A60A87" w14:textId="77777777" w:rsidR="00F46DB8" w:rsidRPr="000D0399" w:rsidRDefault="00F46DB8" w:rsidP="009543E2">
            <w:pPr>
              <w:pStyle w:val="Default"/>
              <w:tabs>
                <w:tab w:val="left" w:pos="8100"/>
              </w:tabs>
              <w:spacing w:line="276" w:lineRule="auto"/>
              <w:ind w:right="-556"/>
              <w:jc w:val="both"/>
              <w:rPr>
                <w:rFonts w:ascii="Times New Roman" w:eastAsia="Cambria" w:hAnsi="Times New Roman" w:cs="Times New Roman"/>
                <w:color w:val="auto"/>
                <w:kern w:val="2"/>
                <w:sz w:val="26"/>
                <w:szCs w:val="26"/>
                <w:lang w:val="en-US"/>
              </w:rPr>
            </w:pPr>
            <w:r w:rsidRPr="000D0399">
              <w:rPr>
                <w:rFonts w:ascii="Times New Roman" w:eastAsia="Cambria" w:hAnsi="Times New Roman" w:cs="Times New Roman"/>
                <w:color w:val="auto"/>
                <w:kern w:val="2"/>
                <w:sz w:val="26"/>
                <w:szCs w:val="26"/>
                <w:lang w:val="en-US"/>
              </w:rPr>
              <w:t xml:space="preserve">(DIN: 10639251) </w:t>
            </w:r>
          </w:p>
          <w:p w14:paraId="2CEED5C1" w14:textId="77777777" w:rsidR="00F46DB8" w:rsidRPr="000D0399" w:rsidRDefault="00F46DB8" w:rsidP="009543E2">
            <w:pPr>
              <w:tabs>
                <w:tab w:val="left" w:pos="8100"/>
              </w:tabs>
              <w:spacing w:line="276" w:lineRule="auto"/>
              <w:ind w:right="-556"/>
              <w:jc w:val="both"/>
              <w:rPr>
                <w:rFonts w:ascii="Times New Roman" w:eastAsia="Cambria" w:hAnsi="Times New Roman"/>
                <w:kern w:val="2"/>
                <w:sz w:val="26"/>
                <w:szCs w:val="26"/>
              </w:rPr>
            </w:pPr>
          </w:p>
        </w:tc>
        <w:tc>
          <w:tcPr>
            <w:tcW w:w="1956" w:type="dxa"/>
          </w:tcPr>
          <w:p w14:paraId="618B1890" w14:textId="77777777" w:rsidR="00F46DB8" w:rsidRPr="000D0399" w:rsidRDefault="00F46DB8" w:rsidP="009543E2">
            <w:pPr>
              <w:pStyle w:val="TableParagraph"/>
              <w:tabs>
                <w:tab w:val="left" w:pos="8100"/>
              </w:tabs>
              <w:spacing w:line="276" w:lineRule="auto"/>
              <w:ind w:left="405" w:right="-556"/>
              <w:jc w:val="both"/>
              <w:rPr>
                <w:rFonts w:ascii="Times New Roman" w:eastAsia="Cambria" w:hAnsi="Times New Roman" w:cs="Times New Roman"/>
                <w:kern w:val="2"/>
                <w:sz w:val="26"/>
                <w:szCs w:val="26"/>
              </w:rPr>
            </w:pPr>
            <w:r w:rsidRPr="000D0399">
              <w:rPr>
                <w:rFonts w:ascii="Times New Roman" w:hAnsi="Times New Roman" w:cs="Times New Roman"/>
                <w:noProof/>
                <w:sz w:val="26"/>
                <w:szCs w:val="26"/>
              </w:rPr>
              <mc:AlternateContent>
                <mc:Choice Requires="wpg">
                  <w:drawing>
                    <wp:anchor distT="0" distB="0" distL="0" distR="0" simplePos="0" relativeHeight="251661312" behindDoc="1" locked="0" layoutInCell="1" allowOverlap="1" wp14:anchorId="07ADF8D5" wp14:editId="382FC4B8">
                      <wp:simplePos x="0" y="0"/>
                      <wp:positionH relativeFrom="column">
                        <wp:posOffset>53340</wp:posOffset>
                      </wp:positionH>
                      <wp:positionV relativeFrom="paragraph">
                        <wp:posOffset>36195</wp:posOffset>
                      </wp:positionV>
                      <wp:extent cx="165100" cy="120650"/>
                      <wp:effectExtent l="0" t="0" r="0" b="0"/>
                      <wp:wrapNone/>
                      <wp:docPr id="856306496"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 cy="120650"/>
                                <a:chOff x="0" y="0"/>
                                <a:chExt cx="165100" cy="120650"/>
                              </a:xfrm>
                            </wpg:grpSpPr>
                            <wps:wsp>
                              <wps:cNvPr id="1070318898" name="Graphic 10"/>
                              <wps:cNvSpPr>
                                <a:spLocks/>
                              </wps:cNvSpPr>
                              <wps:spPr>
                                <a:xfrm>
                                  <a:off x="6350" y="6350"/>
                                  <a:ext cx="152400" cy="107950"/>
                                </a:xfrm>
                                <a:custGeom>
                                  <a:avLst/>
                                  <a:gdLst/>
                                  <a:ahLst/>
                                  <a:cxnLst/>
                                  <a:rect l="l" t="t" r="r" b="b"/>
                                  <a:pathLst>
                                    <a:path w="152400" h="107950">
                                      <a:moveTo>
                                        <a:pt x="0" y="107950"/>
                                      </a:moveTo>
                                      <a:lnTo>
                                        <a:pt x="152400" y="107950"/>
                                      </a:lnTo>
                                      <a:lnTo>
                                        <a:pt x="152400" y="0"/>
                                      </a:lnTo>
                                      <a:lnTo>
                                        <a:pt x="0" y="0"/>
                                      </a:lnTo>
                                      <a:lnTo>
                                        <a:pt x="0" y="1079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
                  <w:pict>
                    <v:group w14:anchorId="6E475988" id="Group 12" o:spid="_x0000_s1026" style="position:absolute;margin-left:4.2pt;margin-top:2.85pt;width:13pt;height:9.5pt;z-index:-251655168;mso-wrap-distance-left:0;mso-wrap-distance-right:0" coordsize="16510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">
                      <v:shape id="Graphic 10" o:spid="_x0000_s1027" style="position:absolute;left:6350;top:6350;width:152400;height:107950;visibility:visible;mso-wrap-style:square;v-text-anchor:top" coordsize="15240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" path="m,107950r152400,l152400,,,,,107950xe" filled="f" strokeweight="1pt">
                        <v:path arrowok="t"/>
                      </v:shape>
                    </v:group>
                  </w:pict>
                </mc:Fallback>
              </mc:AlternateContent>
            </w:r>
            <w:r w:rsidRPr="000D0399">
              <w:rPr>
                <w:rFonts w:ascii="Times New Roman" w:eastAsia="Cambria" w:hAnsi="Times New Roman" w:cs="Times New Roman"/>
                <w:kern w:val="2"/>
                <w:sz w:val="26"/>
                <w:szCs w:val="26"/>
              </w:rPr>
              <w:t>Assent</w:t>
            </w:r>
          </w:p>
          <w:p w14:paraId="303A4925" w14:textId="77777777" w:rsidR="00F46DB8" w:rsidRPr="000D0399" w:rsidRDefault="00F46DB8" w:rsidP="009543E2">
            <w:pPr>
              <w:pStyle w:val="TableParagraph"/>
              <w:tabs>
                <w:tab w:val="left" w:pos="8100"/>
              </w:tabs>
              <w:spacing w:line="276" w:lineRule="auto"/>
              <w:ind w:left="405" w:right="-556"/>
              <w:jc w:val="both"/>
              <w:rPr>
                <w:rFonts w:ascii="Times New Roman" w:eastAsia="Cambria" w:hAnsi="Times New Roman" w:cs="Times New Roman"/>
                <w:kern w:val="2"/>
                <w:sz w:val="26"/>
                <w:szCs w:val="26"/>
              </w:rPr>
            </w:pPr>
          </w:p>
          <w:p w14:paraId="4714DB72" w14:textId="77777777" w:rsidR="00F46DB8" w:rsidRPr="000D0399" w:rsidRDefault="00F46DB8" w:rsidP="009543E2">
            <w:pPr>
              <w:pStyle w:val="TableParagraph"/>
              <w:tabs>
                <w:tab w:val="left" w:pos="8100"/>
              </w:tabs>
              <w:spacing w:line="276" w:lineRule="auto"/>
              <w:ind w:left="405" w:right="-556"/>
              <w:jc w:val="both"/>
              <w:rPr>
                <w:rFonts w:ascii="Times New Roman" w:eastAsia="Cambria" w:hAnsi="Times New Roman" w:cs="Times New Roman"/>
                <w:kern w:val="2"/>
                <w:sz w:val="26"/>
                <w:szCs w:val="26"/>
              </w:rPr>
            </w:pPr>
            <w:r w:rsidRPr="000D0399">
              <w:rPr>
                <w:rFonts w:ascii="Times New Roman" w:hAnsi="Times New Roman" w:cs="Times New Roman"/>
                <w:noProof/>
                <w:sz w:val="26"/>
                <w:szCs w:val="26"/>
              </w:rPr>
              <mc:AlternateContent>
                <mc:Choice Requires="wpg">
                  <w:drawing>
                    <wp:anchor distT="0" distB="0" distL="0" distR="0" simplePos="0" relativeHeight="251662336" behindDoc="1" locked="0" layoutInCell="1" allowOverlap="1" wp14:anchorId="1B9A894F" wp14:editId="12925399">
                      <wp:simplePos x="0" y="0"/>
                      <wp:positionH relativeFrom="column">
                        <wp:posOffset>53340</wp:posOffset>
                      </wp:positionH>
                      <wp:positionV relativeFrom="paragraph">
                        <wp:posOffset>36195</wp:posOffset>
                      </wp:positionV>
                      <wp:extent cx="165100" cy="120650"/>
                      <wp:effectExtent l="0" t="0" r="0" b="0"/>
                      <wp:wrapNone/>
                      <wp:docPr id="193133351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 cy="120650"/>
                                <a:chOff x="0" y="0"/>
                                <a:chExt cx="165100" cy="120650"/>
                              </a:xfrm>
                            </wpg:grpSpPr>
                            <wps:wsp>
                              <wps:cNvPr id="627098928" name="Graphic 10"/>
                              <wps:cNvSpPr>
                                <a:spLocks/>
                              </wps:cNvSpPr>
                              <wps:spPr>
                                <a:xfrm>
                                  <a:off x="6350" y="6350"/>
                                  <a:ext cx="152400" cy="107950"/>
                                </a:xfrm>
                                <a:custGeom>
                                  <a:avLst/>
                                  <a:gdLst/>
                                  <a:ahLst/>
                                  <a:cxnLst/>
                                  <a:rect l="l" t="t" r="r" b="b"/>
                                  <a:pathLst>
                                    <a:path w="152400" h="107950">
                                      <a:moveTo>
                                        <a:pt x="0" y="107950"/>
                                      </a:moveTo>
                                      <a:lnTo>
                                        <a:pt x="152400" y="107950"/>
                                      </a:lnTo>
                                      <a:lnTo>
                                        <a:pt x="152400" y="0"/>
                                      </a:lnTo>
                                      <a:lnTo>
                                        <a:pt x="0" y="0"/>
                                      </a:lnTo>
                                      <a:lnTo>
                                        <a:pt x="0" y="1079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
                  <w:pict>
                    <v:group w14:anchorId="2AC76B22" id="Group 9" o:spid="_x0000_s1026" style="position:absolute;margin-left:4.2pt;margin-top:2.85pt;width:13pt;height:9.5pt;z-index:-251654144;mso-wrap-distance-left:0;mso-wrap-distance-right:0" coordsize="16510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">
                      <v:shape id="Graphic 10" o:spid="_x0000_s1027" style="position:absolute;left:6350;top:6350;width:152400;height:107950;visibility:visible;mso-wrap-style:square;v-text-anchor:top" coordsize="15240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" path="m,107950r152400,l152400,,,,,107950xe" filled="f" strokeweight="1pt">
                        <v:path arrowok="t"/>
                      </v:shape>
                    </v:group>
                  </w:pict>
                </mc:Fallback>
              </mc:AlternateContent>
            </w:r>
            <w:r w:rsidRPr="000D0399">
              <w:rPr>
                <w:rFonts w:ascii="Times New Roman" w:eastAsia="Cambria" w:hAnsi="Times New Roman" w:cs="Times New Roman"/>
                <w:kern w:val="2"/>
                <w:sz w:val="26"/>
                <w:szCs w:val="26"/>
              </w:rPr>
              <w:t>Dissent</w:t>
            </w:r>
          </w:p>
          <w:p w14:paraId="06337770" w14:textId="77777777" w:rsidR="00F46DB8" w:rsidRPr="000D0399" w:rsidRDefault="00F46DB8" w:rsidP="009543E2">
            <w:pPr>
              <w:tabs>
                <w:tab w:val="left" w:pos="8100"/>
              </w:tabs>
              <w:spacing w:line="276" w:lineRule="auto"/>
              <w:ind w:right="-556"/>
              <w:jc w:val="both"/>
              <w:rPr>
                <w:rFonts w:ascii="Times New Roman" w:eastAsia="Cambria" w:hAnsi="Times New Roman"/>
                <w:kern w:val="2"/>
                <w:sz w:val="26"/>
                <w:szCs w:val="26"/>
              </w:rPr>
            </w:pPr>
          </w:p>
        </w:tc>
        <w:tc>
          <w:tcPr>
            <w:tcW w:w="2268" w:type="dxa"/>
          </w:tcPr>
          <w:p w14:paraId="7F79C10D" w14:textId="77777777" w:rsidR="00F46DB8" w:rsidRPr="000D0399" w:rsidRDefault="00F46DB8" w:rsidP="009543E2">
            <w:pPr>
              <w:tabs>
                <w:tab w:val="left" w:pos="8100"/>
              </w:tabs>
              <w:spacing w:line="276" w:lineRule="auto"/>
              <w:ind w:right="-556"/>
              <w:jc w:val="both"/>
              <w:rPr>
                <w:rFonts w:ascii="Times New Roman" w:eastAsia="Cambria" w:hAnsi="Times New Roman"/>
                <w:kern w:val="2"/>
                <w:sz w:val="26"/>
                <w:szCs w:val="26"/>
              </w:rPr>
            </w:pPr>
          </w:p>
        </w:tc>
        <w:tc>
          <w:tcPr>
            <w:tcW w:w="2297" w:type="dxa"/>
          </w:tcPr>
          <w:p w14:paraId="7CF006DB" w14:textId="77777777" w:rsidR="00F46DB8" w:rsidRPr="000D0399" w:rsidRDefault="00F46DB8" w:rsidP="009543E2">
            <w:pPr>
              <w:tabs>
                <w:tab w:val="left" w:pos="8100"/>
              </w:tabs>
              <w:spacing w:line="276" w:lineRule="auto"/>
              <w:ind w:right="-556"/>
              <w:jc w:val="both"/>
              <w:rPr>
                <w:rFonts w:ascii="Times New Roman" w:eastAsia="Cambria" w:hAnsi="Times New Roman"/>
                <w:kern w:val="2"/>
                <w:sz w:val="26"/>
                <w:szCs w:val="26"/>
              </w:rPr>
            </w:pPr>
          </w:p>
        </w:tc>
      </w:tr>
      <w:tr w:rsidR="00F46DB8" w:rsidRPr="000D0399" w14:paraId="49404AEE" w14:textId="77777777" w:rsidTr="0064288E">
        <w:tc>
          <w:tcPr>
            <w:tcW w:w="2580" w:type="dxa"/>
          </w:tcPr>
          <w:p w14:paraId="0D9DFA44" w14:textId="77777777" w:rsidR="00F46DB8" w:rsidRPr="000D0399" w:rsidRDefault="00F46DB8" w:rsidP="009543E2">
            <w:pPr>
              <w:tabs>
                <w:tab w:val="left" w:pos="8100"/>
              </w:tabs>
              <w:spacing w:line="276" w:lineRule="auto"/>
              <w:ind w:right="-556"/>
              <w:jc w:val="both"/>
              <w:rPr>
                <w:rFonts w:ascii="Times New Roman" w:eastAsia="Cambria" w:hAnsi="Times New Roman"/>
                <w:kern w:val="2"/>
                <w:sz w:val="26"/>
                <w:szCs w:val="26"/>
              </w:rPr>
            </w:pPr>
            <w:r w:rsidRPr="000D0399">
              <w:rPr>
                <w:rFonts w:ascii="Times New Roman" w:eastAsia="Cambria" w:hAnsi="Times New Roman"/>
                <w:kern w:val="2"/>
                <w:sz w:val="26"/>
                <w:szCs w:val="26"/>
              </w:rPr>
              <w:t>Subrat Kumar Ray</w:t>
            </w:r>
          </w:p>
          <w:p w14:paraId="0096AA92" w14:textId="77777777" w:rsidR="00F46DB8" w:rsidRPr="000D0399" w:rsidRDefault="00F46DB8" w:rsidP="009543E2">
            <w:pPr>
              <w:pStyle w:val="Default"/>
              <w:tabs>
                <w:tab w:val="left" w:pos="8100"/>
              </w:tabs>
              <w:spacing w:line="276" w:lineRule="auto"/>
              <w:ind w:right="-556"/>
              <w:jc w:val="both"/>
              <w:rPr>
                <w:rFonts w:ascii="Times New Roman" w:eastAsia="Cambria" w:hAnsi="Times New Roman" w:cs="Times New Roman"/>
                <w:color w:val="auto"/>
                <w:kern w:val="2"/>
                <w:sz w:val="26"/>
                <w:szCs w:val="26"/>
                <w:lang w:val="en-US"/>
              </w:rPr>
            </w:pPr>
            <w:r w:rsidRPr="000D0399">
              <w:rPr>
                <w:rFonts w:ascii="Times New Roman" w:eastAsia="Cambria" w:hAnsi="Times New Roman" w:cs="Times New Roman"/>
                <w:color w:val="auto"/>
                <w:kern w:val="2"/>
                <w:sz w:val="26"/>
                <w:szCs w:val="26"/>
                <w:lang w:val="en-US"/>
              </w:rPr>
              <w:t xml:space="preserve">(DIN: 10633416) </w:t>
            </w:r>
          </w:p>
          <w:p w14:paraId="2F1A486E" w14:textId="77777777" w:rsidR="00F46DB8" w:rsidRPr="000D0399" w:rsidRDefault="00F46DB8" w:rsidP="009543E2">
            <w:pPr>
              <w:tabs>
                <w:tab w:val="left" w:pos="8100"/>
              </w:tabs>
              <w:spacing w:line="276" w:lineRule="auto"/>
              <w:ind w:right="-556"/>
              <w:jc w:val="both"/>
              <w:rPr>
                <w:rFonts w:ascii="Times New Roman" w:eastAsia="Cambria" w:hAnsi="Times New Roman"/>
                <w:kern w:val="2"/>
                <w:sz w:val="26"/>
                <w:szCs w:val="26"/>
              </w:rPr>
            </w:pPr>
          </w:p>
        </w:tc>
        <w:tc>
          <w:tcPr>
            <w:tcW w:w="1956" w:type="dxa"/>
          </w:tcPr>
          <w:p w14:paraId="1E596FF1" w14:textId="77777777" w:rsidR="00F46DB8" w:rsidRPr="000D0399" w:rsidRDefault="00F46DB8" w:rsidP="009543E2">
            <w:pPr>
              <w:pStyle w:val="TableParagraph"/>
              <w:tabs>
                <w:tab w:val="left" w:pos="8100"/>
              </w:tabs>
              <w:spacing w:line="276" w:lineRule="auto"/>
              <w:ind w:left="405" w:right="-556"/>
              <w:jc w:val="both"/>
              <w:rPr>
                <w:rFonts w:ascii="Times New Roman" w:eastAsia="Cambria" w:hAnsi="Times New Roman" w:cs="Times New Roman"/>
                <w:kern w:val="2"/>
                <w:sz w:val="26"/>
                <w:szCs w:val="26"/>
              </w:rPr>
            </w:pPr>
            <w:r w:rsidRPr="000D0399">
              <w:rPr>
                <w:rFonts w:ascii="Times New Roman" w:hAnsi="Times New Roman" w:cs="Times New Roman"/>
                <w:noProof/>
                <w:sz w:val="26"/>
                <w:szCs w:val="26"/>
              </w:rPr>
              <mc:AlternateContent>
                <mc:Choice Requires="wpg">
                  <w:drawing>
                    <wp:anchor distT="0" distB="0" distL="0" distR="0" simplePos="0" relativeHeight="251663360" behindDoc="1" locked="0" layoutInCell="1" allowOverlap="1" wp14:anchorId="129DDB64" wp14:editId="4CF657C1">
                      <wp:simplePos x="0" y="0"/>
                      <wp:positionH relativeFrom="column">
                        <wp:posOffset>53340</wp:posOffset>
                      </wp:positionH>
                      <wp:positionV relativeFrom="paragraph">
                        <wp:posOffset>36195</wp:posOffset>
                      </wp:positionV>
                      <wp:extent cx="165100" cy="120650"/>
                      <wp:effectExtent l="0" t="0" r="0" b="0"/>
                      <wp:wrapNone/>
                      <wp:docPr id="1805100513"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 cy="120650"/>
                                <a:chOff x="0" y="0"/>
                                <a:chExt cx="165100" cy="120650"/>
                              </a:xfrm>
                            </wpg:grpSpPr>
                            <wps:wsp>
                              <wps:cNvPr id="1979376908" name="Graphic 10"/>
                              <wps:cNvSpPr>
                                <a:spLocks/>
                              </wps:cNvSpPr>
                              <wps:spPr>
                                <a:xfrm>
                                  <a:off x="6350" y="6350"/>
                                  <a:ext cx="152400" cy="107950"/>
                                </a:xfrm>
                                <a:custGeom>
                                  <a:avLst/>
                                  <a:gdLst/>
                                  <a:ahLst/>
                                  <a:cxnLst/>
                                  <a:rect l="l" t="t" r="r" b="b"/>
                                  <a:pathLst>
                                    <a:path w="152400" h="107950">
                                      <a:moveTo>
                                        <a:pt x="0" y="107950"/>
                                      </a:moveTo>
                                      <a:lnTo>
                                        <a:pt x="152400" y="107950"/>
                                      </a:lnTo>
                                      <a:lnTo>
                                        <a:pt x="152400" y="0"/>
                                      </a:lnTo>
                                      <a:lnTo>
                                        <a:pt x="0" y="0"/>
                                      </a:lnTo>
                                      <a:lnTo>
                                        <a:pt x="0" y="1079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
                  <w:pict>
                    <v:group w14:anchorId="12E79795" id="Group 6" o:spid="_x0000_s1026" style="position:absolute;margin-left:4.2pt;margin-top:2.85pt;width:13pt;height:9.5pt;z-index:-251653120;mso-wrap-distance-left:0;mso-wrap-distance-right:0" coordsize="16510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">
                      <v:shape id="Graphic 10" o:spid="_x0000_s1027" style="position:absolute;left:6350;top:6350;width:152400;height:107950;visibility:visible;mso-wrap-style:square;v-text-anchor:top" coordsize="15240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" path="m,107950r152400,l152400,,,,,107950xe" filled="f" strokeweight="1pt">
                        <v:path arrowok="t"/>
                      </v:shape>
                    </v:group>
                  </w:pict>
                </mc:Fallback>
              </mc:AlternateContent>
            </w:r>
            <w:r w:rsidRPr="000D0399">
              <w:rPr>
                <w:rFonts w:ascii="Times New Roman" w:eastAsia="Cambria" w:hAnsi="Times New Roman" w:cs="Times New Roman"/>
                <w:kern w:val="2"/>
                <w:sz w:val="26"/>
                <w:szCs w:val="26"/>
              </w:rPr>
              <w:t>Assent</w:t>
            </w:r>
          </w:p>
          <w:p w14:paraId="68283692" w14:textId="77777777" w:rsidR="00F46DB8" w:rsidRPr="000D0399" w:rsidRDefault="00F46DB8" w:rsidP="009543E2">
            <w:pPr>
              <w:pStyle w:val="TableParagraph"/>
              <w:tabs>
                <w:tab w:val="left" w:pos="8100"/>
              </w:tabs>
              <w:spacing w:line="276" w:lineRule="auto"/>
              <w:ind w:left="405" w:right="-556"/>
              <w:jc w:val="both"/>
              <w:rPr>
                <w:rFonts w:ascii="Times New Roman" w:eastAsia="Cambria" w:hAnsi="Times New Roman" w:cs="Times New Roman"/>
                <w:kern w:val="2"/>
                <w:sz w:val="26"/>
                <w:szCs w:val="26"/>
              </w:rPr>
            </w:pPr>
          </w:p>
          <w:p w14:paraId="69C26234" w14:textId="77777777" w:rsidR="00F46DB8" w:rsidRPr="000D0399" w:rsidRDefault="00F46DB8" w:rsidP="009543E2">
            <w:pPr>
              <w:pStyle w:val="TableParagraph"/>
              <w:tabs>
                <w:tab w:val="left" w:pos="8100"/>
              </w:tabs>
              <w:spacing w:line="276" w:lineRule="auto"/>
              <w:ind w:left="405" w:right="-556"/>
              <w:jc w:val="both"/>
              <w:rPr>
                <w:rFonts w:ascii="Times New Roman" w:eastAsia="Cambria" w:hAnsi="Times New Roman" w:cs="Times New Roman"/>
                <w:kern w:val="2"/>
                <w:sz w:val="26"/>
                <w:szCs w:val="26"/>
              </w:rPr>
            </w:pPr>
            <w:r w:rsidRPr="000D0399">
              <w:rPr>
                <w:rFonts w:ascii="Times New Roman" w:hAnsi="Times New Roman" w:cs="Times New Roman"/>
                <w:noProof/>
                <w:sz w:val="26"/>
                <w:szCs w:val="26"/>
              </w:rPr>
              <mc:AlternateContent>
                <mc:Choice Requires="wpg">
                  <w:drawing>
                    <wp:anchor distT="0" distB="0" distL="0" distR="0" simplePos="0" relativeHeight="251664384" behindDoc="1" locked="0" layoutInCell="1" allowOverlap="1" wp14:anchorId="21916B72" wp14:editId="62D3B034">
                      <wp:simplePos x="0" y="0"/>
                      <wp:positionH relativeFrom="column">
                        <wp:posOffset>53340</wp:posOffset>
                      </wp:positionH>
                      <wp:positionV relativeFrom="paragraph">
                        <wp:posOffset>36195</wp:posOffset>
                      </wp:positionV>
                      <wp:extent cx="165100" cy="120650"/>
                      <wp:effectExtent l="0" t="0" r="0" b="0"/>
                      <wp:wrapNone/>
                      <wp:docPr id="856277714"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 cy="120650"/>
                                <a:chOff x="0" y="0"/>
                                <a:chExt cx="165100" cy="120650"/>
                              </a:xfrm>
                            </wpg:grpSpPr>
                            <wps:wsp>
                              <wps:cNvPr id="1358540036" name="Graphic 10"/>
                              <wps:cNvSpPr>
                                <a:spLocks/>
                              </wps:cNvSpPr>
                              <wps:spPr>
                                <a:xfrm>
                                  <a:off x="6350" y="6350"/>
                                  <a:ext cx="152400" cy="107950"/>
                                </a:xfrm>
                                <a:custGeom>
                                  <a:avLst/>
                                  <a:gdLst/>
                                  <a:ahLst/>
                                  <a:cxnLst/>
                                  <a:rect l="l" t="t" r="r" b="b"/>
                                  <a:pathLst>
                                    <a:path w="152400" h="107950">
                                      <a:moveTo>
                                        <a:pt x="0" y="107950"/>
                                      </a:moveTo>
                                      <a:lnTo>
                                        <a:pt x="152400" y="107950"/>
                                      </a:lnTo>
                                      <a:lnTo>
                                        <a:pt x="152400" y="0"/>
                                      </a:lnTo>
                                      <a:lnTo>
                                        <a:pt x="0" y="0"/>
                                      </a:lnTo>
                                      <a:lnTo>
                                        <a:pt x="0" y="1079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
                  <w:pict>
                    <v:group w14:anchorId="2F37D33A" id="Group 3" o:spid="_x0000_s1026" style="position:absolute;margin-left:4.2pt;margin-top:2.85pt;width:13pt;height:9.5pt;z-index:-251652096;mso-wrap-distance-left:0;mso-wrap-distance-right:0" coordsize="16510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">
                      <v:shape id="Graphic 10" o:spid="_x0000_s1027" style="position:absolute;left:6350;top:6350;width:152400;height:107950;visibility:visible;mso-wrap-style:square;v-text-anchor:top" coordsize="15240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" path="m,107950r152400,l152400,,,,,107950xe" filled="f" strokeweight="1pt">
                        <v:path arrowok="t"/>
                      </v:shape>
                    </v:group>
                  </w:pict>
                </mc:Fallback>
              </mc:AlternateContent>
            </w:r>
            <w:r w:rsidRPr="000D0399">
              <w:rPr>
                <w:rFonts w:ascii="Times New Roman" w:eastAsia="Cambria" w:hAnsi="Times New Roman" w:cs="Times New Roman"/>
                <w:kern w:val="2"/>
                <w:sz w:val="26"/>
                <w:szCs w:val="26"/>
              </w:rPr>
              <w:t>Dissent</w:t>
            </w:r>
          </w:p>
          <w:p w14:paraId="613E6158" w14:textId="77777777" w:rsidR="00F46DB8" w:rsidRPr="000D0399" w:rsidRDefault="00F46DB8" w:rsidP="009543E2">
            <w:pPr>
              <w:tabs>
                <w:tab w:val="left" w:pos="8100"/>
              </w:tabs>
              <w:spacing w:line="276" w:lineRule="auto"/>
              <w:ind w:right="-556"/>
              <w:jc w:val="both"/>
              <w:rPr>
                <w:rFonts w:ascii="Times New Roman" w:eastAsia="Cambria" w:hAnsi="Times New Roman"/>
                <w:kern w:val="2"/>
                <w:sz w:val="26"/>
                <w:szCs w:val="26"/>
              </w:rPr>
            </w:pPr>
          </w:p>
        </w:tc>
        <w:tc>
          <w:tcPr>
            <w:tcW w:w="2268" w:type="dxa"/>
          </w:tcPr>
          <w:p w14:paraId="312961DC" w14:textId="77777777" w:rsidR="00F46DB8" w:rsidRPr="000D0399" w:rsidRDefault="00F46DB8" w:rsidP="009543E2">
            <w:pPr>
              <w:tabs>
                <w:tab w:val="left" w:pos="8100"/>
              </w:tabs>
              <w:spacing w:line="276" w:lineRule="auto"/>
              <w:ind w:right="-556"/>
              <w:jc w:val="both"/>
              <w:rPr>
                <w:rFonts w:ascii="Times New Roman" w:eastAsia="Cambria" w:hAnsi="Times New Roman"/>
                <w:kern w:val="2"/>
                <w:sz w:val="26"/>
                <w:szCs w:val="26"/>
              </w:rPr>
            </w:pPr>
          </w:p>
        </w:tc>
        <w:tc>
          <w:tcPr>
            <w:tcW w:w="2297" w:type="dxa"/>
          </w:tcPr>
          <w:p w14:paraId="1B9BF630" w14:textId="77777777" w:rsidR="00F46DB8" w:rsidRPr="000D0399" w:rsidRDefault="00F46DB8" w:rsidP="009543E2">
            <w:pPr>
              <w:tabs>
                <w:tab w:val="left" w:pos="8100"/>
              </w:tabs>
              <w:spacing w:line="276" w:lineRule="auto"/>
              <w:ind w:right="-556"/>
              <w:jc w:val="both"/>
              <w:rPr>
                <w:rFonts w:ascii="Times New Roman" w:eastAsia="Cambria" w:hAnsi="Times New Roman"/>
                <w:kern w:val="2"/>
                <w:sz w:val="26"/>
                <w:szCs w:val="26"/>
              </w:rPr>
            </w:pPr>
          </w:p>
        </w:tc>
      </w:tr>
    </w:tbl>
    <w:p w14:paraId="103DE927" w14:textId="6ED6013F" w:rsidR="008662BE" w:rsidRPr="000D0399" w:rsidRDefault="008662BE">
      <w:pPr>
        <w:spacing w:after="160" w:line="278" w:lineRule="auto"/>
        <w:rPr>
          <w:rFonts w:ascii="Times New Roman" w:hAnsi="Times New Roman"/>
          <w:sz w:val="26"/>
          <w:szCs w:val="26"/>
        </w:rPr>
      </w:pPr>
    </w:p>
    <w:p w14:paraId="74196D9E" w14:textId="6A5E7181" w:rsidR="008662BE" w:rsidRPr="000D0399" w:rsidRDefault="00EE141A" w:rsidP="000D0399">
      <w:pPr>
        <w:widowControl w:val="0"/>
        <w:tabs>
          <w:tab w:val="left" w:pos="90"/>
          <w:tab w:val="left" w:pos="8640"/>
        </w:tabs>
        <w:rPr>
          <w:rFonts w:ascii="Times New Roman" w:eastAsia="Times New Roman" w:hAnsi="Times New Roman"/>
          <w:b/>
          <w:sz w:val="26"/>
          <w:szCs w:val="26"/>
        </w:rPr>
      </w:pPr>
      <w:r w:rsidRPr="000D0399">
        <w:rPr>
          <w:rFonts w:ascii="Times New Roman" w:hAnsi="Times New Roman"/>
          <w:sz w:val="26"/>
          <w:szCs w:val="26"/>
        </w:rPr>
        <w:br/>
      </w:r>
    </w:p>
    <w:p w14:paraId="1257776B" w14:textId="77777777" w:rsidR="000D0399" w:rsidRDefault="000D0399">
      <w:pPr>
        <w:spacing w:after="160" w:line="278" w:lineRule="auto"/>
        <w:rPr>
          <w:rFonts w:ascii="Times New Roman" w:eastAsia="Times New Roman" w:hAnsi="Times New Roman"/>
          <w:b/>
          <w:sz w:val="26"/>
          <w:szCs w:val="26"/>
        </w:rPr>
      </w:pPr>
      <w:r>
        <w:rPr>
          <w:rFonts w:ascii="Times New Roman" w:eastAsia="Times New Roman" w:hAnsi="Times New Roman"/>
          <w:b/>
          <w:sz w:val="26"/>
          <w:szCs w:val="26"/>
        </w:rPr>
        <w:br w:type="page"/>
      </w:r>
    </w:p>
    <w:p w14:paraId="79507624" w14:textId="77777777" w:rsidR="000D0399" w:rsidRDefault="000D0399" w:rsidP="008662BE">
      <w:pPr>
        <w:widowControl w:val="0"/>
        <w:pBdr>
          <w:bottom w:val="single" w:sz="4" w:space="1" w:color="auto"/>
        </w:pBdr>
        <w:tabs>
          <w:tab w:val="left" w:pos="90"/>
          <w:tab w:val="left" w:pos="8640"/>
        </w:tabs>
        <w:jc w:val="center"/>
        <w:rPr>
          <w:rFonts w:ascii="Times New Roman" w:eastAsia="Times New Roman" w:hAnsi="Times New Roman"/>
          <w:b/>
          <w:sz w:val="26"/>
          <w:szCs w:val="26"/>
        </w:rPr>
      </w:pPr>
    </w:p>
    <w:p w14:paraId="5C683A67" w14:textId="77777777" w:rsidR="000D0399" w:rsidRDefault="000D0399" w:rsidP="008662BE">
      <w:pPr>
        <w:widowControl w:val="0"/>
        <w:pBdr>
          <w:bottom w:val="single" w:sz="4" w:space="1" w:color="auto"/>
        </w:pBdr>
        <w:tabs>
          <w:tab w:val="left" w:pos="90"/>
          <w:tab w:val="left" w:pos="8640"/>
        </w:tabs>
        <w:jc w:val="center"/>
        <w:rPr>
          <w:rFonts w:ascii="Times New Roman" w:eastAsia="Times New Roman" w:hAnsi="Times New Roman"/>
          <w:b/>
          <w:sz w:val="26"/>
          <w:szCs w:val="26"/>
        </w:rPr>
      </w:pPr>
    </w:p>
    <w:p w14:paraId="70280A22" w14:textId="77777777" w:rsidR="000D0399" w:rsidRDefault="000D0399" w:rsidP="008662BE">
      <w:pPr>
        <w:widowControl w:val="0"/>
        <w:pBdr>
          <w:bottom w:val="single" w:sz="4" w:space="1" w:color="auto"/>
        </w:pBdr>
        <w:tabs>
          <w:tab w:val="left" w:pos="90"/>
          <w:tab w:val="left" w:pos="8640"/>
        </w:tabs>
        <w:jc w:val="center"/>
        <w:rPr>
          <w:rFonts w:ascii="Times New Roman" w:eastAsia="Times New Roman" w:hAnsi="Times New Roman"/>
          <w:b/>
          <w:sz w:val="26"/>
          <w:szCs w:val="26"/>
        </w:rPr>
      </w:pPr>
    </w:p>
    <w:p w14:paraId="5DA7FB61" w14:textId="25956A9F" w:rsidR="008662BE" w:rsidRPr="000D0399" w:rsidRDefault="008662BE" w:rsidP="008662BE">
      <w:pPr>
        <w:widowControl w:val="0"/>
        <w:pBdr>
          <w:bottom w:val="single" w:sz="4" w:space="1" w:color="auto"/>
        </w:pBdr>
        <w:tabs>
          <w:tab w:val="left" w:pos="90"/>
          <w:tab w:val="left" w:pos="8640"/>
        </w:tabs>
        <w:jc w:val="center"/>
        <w:rPr>
          <w:rFonts w:ascii="Times New Roman" w:eastAsia="Times New Roman" w:hAnsi="Times New Roman"/>
          <w:b/>
          <w:sz w:val="26"/>
          <w:szCs w:val="26"/>
        </w:rPr>
      </w:pPr>
      <w:r w:rsidRPr="000D0399">
        <w:rPr>
          <w:rFonts w:ascii="Times New Roman" w:eastAsia="Times New Roman" w:hAnsi="Times New Roman"/>
          <w:b/>
          <w:sz w:val="26"/>
          <w:szCs w:val="26"/>
        </w:rPr>
        <w:t>CIRCULAR RESOLUTION</w:t>
      </w:r>
    </w:p>
    <w:p w14:paraId="1063B2AD" w14:textId="77777777" w:rsidR="008662BE" w:rsidRPr="000D0399" w:rsidRDefault="008662BE" w:rsidP="008662BE">
      <w:pPr>
        <w:widowControl w:val="0"/>
        <w:pBdr>
          <w:bottom w:val="single" w:sz="4" w:space="1" w:color="auto"/>
        </w:pBdr>
        <w:tabs>
          <w:tab w:val="left" w:pos="90"/>
          <w:tab w:val="left" w:pos="8640"/>
        </w:tabs>
        <w:jc w:val="center"/>
        <w:rPr>
          <w:rFonts w:ascii="Times New Roman" w:eastAsia="Times New Roman" w:hAnsi="Times New Roman"/>
          <w:b/>
          <w:sz w:val="26"/>
          <w:szCs w:val="26"/>
        </w:rPr>
      </w:pPr>
    </w:p>
    <w:p w14:paraId="5BCA42AE" w14:textId="25756315" w:rsidR="008662BE" w:rsidRPr="000D0399" w:rsidRDefault="008662BE" w:rsidP="008662BE">
      <w:pPr>
        <w:widowControl w:val="0"/>
        <w:pBdr>
          <w:bottom w:val="single" w:sz="4" w:space="1" w:color="auto"/>
        </w:pBdr>
        <w:tabs>
          <w:tab w:val="left" w:pos="90"/>
          <w:tab w:val="left" w:pos="8640"/>
        </w:tabs>
        <w:jc w:val="center"/>
        <w:rPr>
          <w:rFonts w:ascii="Times New Roman" w:eastAsia="Times New Roman" w:hAnsi="Times New Roman"/>
          <w:b/>
          <w:bCs/>
          <w:sz w:val="26"/>
          <w:szCs w:val="26"/>
        </w:rPr>
      </w:pPr>
      <w:r w:rsidRPr="000D0399">
        <w:rPr>
          <w:rFonts w:ascii="Times New Roman" w:eastAsia="Times New Roman" w:hAnsi="Times New Roman"/>
          <w:b/>
          <w:bCs/>
          <w:sz w:val="26"/>
          <w:szCs w:val="26"/>
        </w:rPr>
        <w:t>Text of Draft Circular Resolution No. CR 06/2025-26</w:t>
      </w:r>
    </w:p>
    <w:p w14:paraId="796CF103" w14:textId="77777777" w:rsidR="008662BE" w:rsidRPr="000D0399" w:rsidRDefault="008662BE" w:rsidP="008662BE">
      <w:pPr>
        <w:jc w:val="both"/>
        <w:rPr>
          <w:rFonts w:ascii="Times New Roman" w:eastAsia="Times New Roman" w:hAnsi="Times New Roman"/>
          <w:b/>
          <w:bCs/>
          <w:sz w:val="26"/>
          <w:szCs w:val="26"/>
          <w:u w:val="single"/>
        </w:rPr>
      </w:pPr>
    </w:p>
    <w:p w14:paraId="6366FE31" w14:textId="4647A099" w:rsidR="008662BE" w:rsidRPr="000D0399" w:rsidRDefault="008662BE" w:rsidP="008662BE">
      <w:pPr>
        <w:jc w:val="both"/>
        <w:rPr>
          <w:rFonts w:ascii="Times New Roman" w:hAnsi="Times New Roman"/>
          <w:b/>
          <w:bCs/>
          <w:sz w:val="26"/>
          <w:szCs w:val="26"/>
          <w:u w:val="single"/>
        </w:rPr>
      </w:pPr>
      <w:r w:rsidRPr="000D0399">
        <w:rPr>
          <w:rFonts w:ascii="Times New Roman" w:hAnsi="Times New Roman"/>
          <w:b/>
          <w:bCs/>
          <w:sz w:val="26"/>
          <w:szCs w:val="26"/>
          <w:u w:val="single"/>
        </w:rPr>
        <w:t>TO CONSIDER AND APPROVE THE EXECUT</w:t>
      </w:r>
      <w:r w:rsidR="00D9576E" w:rsidRPr="000D0399">
        <w:rPr>
          <w:rFonts w:ascii="Times New Roman" w:hAnsi="Times New Roman"/>
          <w:b/>
          <w:bCs/>
          <w:sz w:val="26"/>
          <w:szCs w:val="26"/>
          <w:u w:val="single"/>
        </w:rPr>
        <w:t xml:space="preserve">ION OF </w:t>
      </w:r>
      <w:r w:rsidRPr="000D0399">
        <w:rPr>
          <w:rFonts w:ascii="Times New Roman" w:hAnsi="Times New Roman"/>
          <w:b/>
          <w:bCs/>
          <w:sz w:val="26"/>
          <w:szCs w:val="26"/>
          <w:u w:val="single"/>
        </w:rPr>
        <w:t xml:space="preserve">POWER OF ATTORNEY </w:t>
      </w:r>
      <w:r w:rsidR="0064288E">
        <w:rPr>
          <w:rFonts w:ascii="Times New Roman" w:hAnsi="Times New Roman"/>
          <w:b/>
          <w:bCs/>
          <w:sz w:val="26"/>
          <w:szCs w:val="26"/>
          <w:u w:val="single"/>
        </w:rPr>
        <w:t xml:space="preserve">(“POA”) </w:t>
      </w:r>
      <w:r w:rsidRPr="000D0399">
        <w:rPr>
          <w:rFonts w:ascii="Times New Roman" w:hAnsi="Times New Roman"/>
          <w:b/>
          <w:bCs/>
          <w:sz w:val="26"/>
          <w:szCs w:val="26"/>
          <w:u w:val="single"/>
        </w:rPr>
        <w:t>IN FAVOR OF MS. GEETA JAHAGIRDAR</w:t>
      </w:r>
    </w:p>
    <w:p w14:paraId="0132929E" w14:textId="77777777" w:rsidR="008662BE" w:rsidRPr="000D0399" w:rsidRDefault="008662BE" w:rsidP="008662BE">
      <w:pPr>
        <w:jc w:val="both"/>
        <w:rPr>
          <w:rFonts w:ascii="Times New Roman" w:eastAsia="Times New Roman" w:hAnsi="Times New Roman"/>
          <w:b/>
          <w:bCs/>
          <w:sz w:val="26"/>
          <w:szCs w:val="26"/>
          <w:u w:val="single"/>
        </w:rPr>
      </w:pPr>
    </w:p>
    <w:p w14:paraId="457FC4B2" w14:textId="23716669" w:rsidR="000D0399" w:rsidRPr="000D0399" w:rsidRDefault="008662BE" w:rsidP="000D0399">
      <w:pPr>
        <w:pStyle w:val="Default"/>
        <w:jc w:val="both"/>
        <w:rPr>
          <w:rFonts w:ascii="Times New Roman" w:eastAsia="Cambria" w:hAnsi="Times New Roman" w:cs="Times New Roman"/>
          <w:sz w:val="26"/>
          <w:szCs w:val="26"/>
        </w:rPr>
      </w:pPr>
      <w:r w:rsidRPr="000D0399">
        <w:rPr>
          <w:rFonts w:ascii="Times New Roman" w:eastAsia="Cambria" w:hAnsi="Times New Roman" w:cs="Times New Roman"/>
          <w:b/>
          <w:bCs/>
          <w:sz w:val="26"/>
          <w:szCs w:val="26"/>
        </w:rPr>
        <w:t xml:space="preserve">“RESOLVED THAT </w:t>
      </w:r>
      <w:r w:rsidRPr="000D0399">
        <w:rPr>
          <w:rFonts w:ascii="Times New Roman" w:eastAsia="Cambria" w:hAnsi="Times New Roman" w:cs="Times New Roman"/>
          <w:sz w:val="26"/>
          <w:szCs w:val="26"/>
        </w:rPr>
        <w:t>a Power of Attorney (</w:t>
      </w:r>
      <w:r w:rsidR="004A6611">
        <w:rPr>
          <w:rFonts w:ascii="Times New Roman" w:eastAsia="Cambria" w:hAnsi="Times New Roman" w:cs="Times New Roman"/>
          <w:sz w:val="26"/>
          <w:szCs w:val="26"/>
        </w:rPr>
        <w:t>“</w:t>
      </w:r>
      <w:r w:rsidRPr="004A6611">
        <w:rPr>
          <w:rFonts w:ascii="Times New Roman" w:eastAsia="Cambria" w:hAnsi="Times New Roman" w:cs="Times New Roman"/>
          <w:b/>
          <w:bCs/>
          <w:sz w:val="26"/>
          <w:szCs w:val="26"/>
        </w:rPr>
        <w:t>POA</w:t>
      </w:r>
      <w:r w:rsidR="004A6611">
        <w:rPr>
          <w:rFonts w:ascii="Times New Roman" w:eastAsia="Cambria" w:hAnsi="Times New Roman" w:cs="Times New Roman"/>
          <w:sz w:val="26"/>
          <w:szCs w:val="26"/>
        </w:rPr>
        <w:t>”</w:t>
      </w:r>
      <w:r w:rsidRPr="000D0399">
        <w:rPr>
          <w:rFonts w:ascii="Times New Roman" w:eastAsia="Cambria" w:hAnsi="Times New Roman" w:cs="Times New Roman"/>
          <w:sz w:val="26"/>
          <w:szCs w:val="26"/>
        </w:rPr>
        <w:t>) to be issued in favor of Ms. Geeta Jahagirdar,</w:t>
      </w:r>
      <w:r w:rsidR="004C696C" w:rsidRPr="000D0399">
        <w:rPr>
          <w:rFonts w:ascii="Times New Roman" w:eastAsia="Cambria" w:hAnsi="Times New Roman" w:cs="Times New Roman"/>
          <w:sz w:val="26"/>
          <w:szCs w:val="26"/>
        </w:rPr>
        <w:t xml:space="preserve"> Manager </w:t>
      </w:r>
      <w:r w:rsidRPr="000D0399">
        <w:rPr>
          <w:rFonts w:ascii="Times New Roman" w:eastAsia="Cambria" w:hAnsi="Times New Roman" w:cs="Times New Roman"/>
          <w:sz w:val="26"/>
          <w:szCs w:val="26"/>
        </w:rPr>
        <w:t>–</w:t>
      </w:r>
      <w:r w:rsidR="004C696C" w:rsidRPr="000D0399">
        <w:rPr>
          <w:rFonts w:ascii="Times New Roman" w:eastAsia="Cambria" w:hAnsi="Times New Roman" w:cs="Times New Roman"/>
          <w:sz w:val="26"/>
          <w:szCs w:val="26"/>
        </w:rPr>
        <w:t xml:space="preserve"> Finance</w:t>
      </w:r>
      <w:r w:rsidR="000D0399" w:rsidRPr="000D0399">
        <w:rPr>
          <w:rFonts w:ascii="Times New Roman" w:eastAsia="Cambria" w:hAnsi="Times New Roman" w:cs="Times New Roman"/>
          <w:sz w:val="26"/>
          <w:szCs w:val="26"/>
        </w:rPr>
        <w:t xml:space="preserve"> of Organon (India) Private Limited</w:t>
      </w:r>
      <w:r w:rsidRPr="000D0399">
        <w:rPr>
          <w:rFonts w:ascii="Times New Roman" w:eastAsia="Cambria" w:hAnsi="Times New Roman" w:cs="Times New Roman"/>
          <w:sz w:val="26"/>
          <w:szCs w:val="26"/>
        </w:rPr>
        <w:t xml:space="preserve">, </w:t>
      </w:r>
      <w:r w:rsidR="000D0399" w:rsidRPr="000D0399">
        <w:rPr>
          <w:rFonts w:ascii="Times New Roman" w:eastAsia="Cambria" w:hAnsi="Times New Roman" w:cs="Times New Roman"/>
          <w:sz w:val="26"/>
          <w:szCs w:val="26"/>
        </w:rPr>
        <w:t>an affiliate of the Company, to be the true and lawful Attorney in fact and at law of the Company, with full powers and authority to do and execute and perform, with effect from the date as mentioned in POA, all or any of the following acts, deeds, and things as hereinafter mentioned in POA, at Organon (India) Private Limited.</w:t>
      </w:r>
    </w:p>
    <w:p w14:paraId="51A9C9B6" w14:textId="77777777" w:rsidR="000D0399" w:rsidRPr="000D0399" w:rsidRDefault="000D0399" w:rsidP="000D0399">
      <w:pPr>
        <w:spacing w:line="276" w:lineRule="auto"/>
        <w:ind w:right="-556"/>
        <w:jc w:val="both"/>
        <w:rPr>
          <w:rFonts w:ascii="Times New Roman" w:eastAsia="Cambria" w:hAnsi="Times New Roman"/>
          <w:sz w:val="26"/>
          <w:szCs w:val="26"/>
        </w:rPr>
      </w:pPr>
    </w:p>
    <w:p w14:paraId="79AC3E47" w14:textId="6443B53C" w:rsidR="000D0399" w:rsidRPr="000D0399" w:rsidRDefault="000D0399" w:rsidP="000D0399">
      <w:pPr>
        <w:spacing w:line="276" w:lineRule="auto"/>
        <w:ind w:right="157"/>
        <w:jc w:val="both"/>
        <w:rPr>
          <w:rFonts w:ascii="Times New Roman" w:eastAsia="Cambria" w:hAnsi="Times New Roman"/>
          <w:color w:val="000000"/>
          <w:sz w:val="26"/>
          <w:szCs w:val="26"/>
        </w:rPr>
      </w:pPr>
      <w:r w:rsidRPr="000D0399">
        <w:rPr>
          <w:rFonts w:ascii="Times New Roman" w:eastAsia="Cambria" w:hAnsi="Times New Roman"/>
          <w:b/>
          <w:bCs/>
          <w:color w:val="000000"/>
          <w:sz w:val="26"/>
          <w:szCs w:val="26"/>
        </w:rPr>
        <w:t xml:space="preserve">RESOLVED FURTHER THAT </w:t>
      </w:r>
      <w:r w:rsidRPr="000D0399">
        <w:rPr>
          <w:rFonts w:ascii="Times New Roman" w:eastAsia="Cambria" w:hAnsi="Times New Roman"/>
          <w:color w:val="000000"/>
          <w:sz w:val="26"/>
          <w:szCs w:val="26"/>
        </w:rPr>
        <w:t xml:space="preserve">the aforesaid power entrusted to the said official shall be valid and effective unless </w:t>
      </w:r>
      <w:r w:rsidR="0015037D">
        <w:rPr>
          <w:rFonts w:ascii="Times New Roman" w:eastAsia="Cambria" w:hAnsi="Times New Roman"/>
          <w:color w:val="000000"/>
          <w:sz w:val="26"/>
          <w:szCs w:val="26"/>
        </w:rPr>
        <w:t xml:space="preserve">modified or </w:t>
      </w:r>
      <w:r w:rsidRPr="000D0399">
        <w:rPr>
          <w:rFonts w:ascii="Times New Roman" w:eastAsia="Cambria" w:hAnsi="Times New Roman"/>
          <w:color w:val="000000"/>
          <w:sz w:val="26"/>
          <w:szCs w:val="26"/>
        </w:rPr>
        <w:t xml:space="preserve">revoked earlier by the Board </w:t>
      </w:r>
      <w:r w:rsidR="0015037D" w:rsidRPr="0015037D">
        <w:rPr>
          <w:rFonts w:ascii="Times New Roman" w:eastAsia="Cambria" w:hAnsi="Times New Roman"/>
          <w:color w:val="000000"/>
          <w:sz w:val="26"/>
          <w:szCs w:val="26"/>
        </w:rPr>
        <w:t xml:space="preserve">of Directors at any time by notice in writing </w:t>
      </w:r>
      <w:r w:rsidRPr="000D0399">
        <w:rPr>
          <w:rFonts w:ascii="Times New Roman" w:eastAsia="Cambria" w:hAnsi="Times New Roman"/>
          <w:color w:val="000000"/>
          <w:sz w:val="26"/>
          <w:szCs w:val="26"/>
        </w:rPr>
        <w:t>or shall be exercisable by</w:t>
      </w:r>
      <w:r w:rsidR="00D34D8E">
        <w:rPr>
          <w:rFonts w:ascii="Times New Roman" w:eastAsia="Cambria" w:hAnsi="Times New Roman"/>
          <w:color w:val="000000"/>
          <w:sz w:val="26"/>
          <w:szCs w:val="26"/>
        </w:rPr>
        <w:t xml:space="preserve"> her</w:t>
      </w:r>
      <w:r w:rsidRPr="000D0399">
        <w:rPr>
          <w:rFonts w:ascii="Times New Roman" w:eastAsia="Cambria" w:hAnsi="Times New Roman"/>
          <w:color w:val="000000"/>
          <w:sz w:val="26"/>
          <w:szCs w:val="26"/>
        </w:rPr>
        <w:t xml:space="preserve"> so long as she is in the employment/associated with the Company.</w:t>
      </w:r>
    </w:p>
    <w:p w14:paraId="63131093" w14:textId="5FDE30F6" w:rsidR="008662BE" w:rsidRPr="000D0399" w:rsidRDefault="008662BE" w:rsidP="000D0399">
      <w:pPr>
        <w:spacing w:line="276" w:lineRule="auto"/>
        <w:ind w:right="-556"/>
        <w:jc w:val="both"/>
        <w:rPr>
          <w:rFonts w:ascii="Times New Roman" w:eastAsia="Cambria" w:hAnsi="Times New Roman"/>
          <w:sz w:val="26"/>
          <w:szCs w:val="26"/>
        </w:rPr>
      </w:pPr>
    </w:p>
    <w:p w14:paraId="6D6FBC67" w14:textId="77777777" w:rsidR="008662BE" w:rsidRPr="000D0399" w:rsidRDefault="008662BE" w:rsidP="008662BE">
      <w:pPr>
        <w:spacing w:line="276" w:lineRule="auto"/>
        <w:ind w:right="-556"/>
        <w:jc w:val="both"/>
        <w:rPr>
          <w:rFonts w:ascii="Times New Roman" w:eastAsia="Cambria" w:hAnsi="Times New Roman"/>
          <w:sz w:val="26"/>
          <w:szCs w:val="26"/>
        </w:rPr>
      </w:pPr>
      <w:r w:rsidRPr="000D0399">
        <w:rPr>
          <w:rFonts w:ascii="Times New Roman" w:eastAsia="Cambria" w:hAnsi="Times New Roman"/>
          <w:b/>
          <w:bCs/>
          <w:sz w:val="26"/>
          <w:szCs w:val="26"/>
        </w:rPr>
        <w:t>RESOLVED FURTHER THAT</w:t>
      </w:r>
      <w:r w:rsidRPr="000D0399">
        <w:rPr>
          <w:rFonts w:ascii="Times New Roman" w:eastAsia="Cambria" w:hAnsi="Times New Roman"/>
          <w:sz w:val="26"/>
          <w:szCs w:val="26"/>
        </w:rPr>
        <w:t xml:space="preserve"> any two Directors of the Company, be and are hereby jointly authorized to execute the aforesaid Power of Attorney on behalf of the Company and the Common Seal be affixed on it.</w:t>
      </w:r>
    </w:p>
    <w:p w14:paraId="729BB5EC" w14:textId="77777777" w:rsidR="008662BE" w:rsidRPr="000D0399" w:rsidRDefault="008662BE" w:rsidP="008662BE">
      <w:pPr>
        <w:spacing w:line="276" w:lineRule="auto"/>
        <w:ind w:right="-556"/>
        <w:jc w:val="both"/>
        <w:rPr>
          <w:rFonts w:ascii="Times New Roman" w:eastAsia="Cambria" w:hAnsi="Times New Roman"/>
          <w:sz w:val="26"/>
          <w:szCs w:val="26"/>
        </w:rPr>
      </w:pPr>
    </w:p>
    <w:p w14:paraId="5A9F1E56" w14:textId="77777777" w:rsidR="008662BE" w:rsidRPr="000D0399" w:rsidRDefault="008662BE" w:rsidP="008662BE">
      <w:pPr>
        <w:spacing w:line="276" w:lineRule="auto"/>
        <w:ind w:right="-556"/>
        <w:jc w:val="both"/>
        <w:rPr>
          <w:rFonts w:ascii="Times New Roman" w:eastAsia="Cambria" w:hAnsi="Times New Roman"/>
          <w:sz w:val="26"/>
          <w:szCs w:val="26"/>
        </w:rPr>
      </w:pPr>
      <w:r w:rsidRPr="000D0399">
        <w:rPr>
          <w:rFonts w:ascii="Times New Roman" w:eastAsia="Cambria" w:hAnsi="Times New Roman"/>
          <w:b/>
          <w:bCs/>
          <w:sz w:val="26"/>
          <w:szCs w:val="26"/>
        </w:rPr>
        <w:t>RESOLVED FURTHER THAT</w:t>
      </w:r>
      <w:r w:rsidRPr="000D0399">
        <w:rPr>
          <w:rFonts w:ascii="Times New Roman" w:eastAsia="Cambria" w:hAnsi="Times New Roman"/>
          <w:sz w:val="26"/>
          <w:szCs w:val="26"/>
        </w:rPr>
        <w:t xml:space="preserve"> certified copy of the aforesaid resolution be forwarded to concerned authorities for their perusal and to act upon.”</w:t>
      </w:r>
    </w:p>
    <w:p w14:paraId="255BAFF9" w14:textId="4F64AD10" w:rsidR="000D0399" w:rsidRDefault="000D0399">
      <w:pPr>
        <w:spacing w:after="160" w:line="278" w:lineRule="auto"/>
        <w:rPr>
          <w:rFonts w:ascii="Times New Roman" w:hAnsi="Times New Roman"/>
          <w:sz w:val="26"/>
          <w:szCs w:val="26"/>
        </w:rPr>
      </w:pPr>
      <w:r>
        <w:rPr>
          <w:rFonts w:ascii="Times New Roman" w:hAnsi="Times New Roman"/>
          <w:sz w:val="26"/>
          <w:szCs w:val="26"/>
        </w:rPr>
        <w:br w:type="page"/>
      </w:r>
    </w:p>
    <w:p w14:paraId="64500BC3" w14:textId="77777777" w:rsidR="008662BE" w:rsidRDefault="008662BE" w:rsidP="008662BE">
      <w:pPr>
        <w:rPr>
          <w:rFonts w:ascii="Times New Roman" w:hAnsi="Times New Roman"/>
          <w:sz w:val="26"/>
          <w:szCs w:val="26"/>
        </w:rPr>
      </w:pPr>
    </w:p>
    <w:p w14:paraId="4B350DCD" w14:textId="77777777" w:rsidR="000D0399" w:rsidRPr="000D0399" w:rsidRDefault="000D0399" w:rsidP="008662BE">
      <w:pPr>
        <w:rPr>
          <w:rFonts w:ascii="Times New Roman" w:hAnsi="Times New Roman"/>
          <w:sz w:val="26"/>
          <w:szCs w:val="26"/>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0"/>
        <w:gridCol w:w="1956"/>
        <w:gridCol w:w="2268"/>
        <w:gridCol w:w="2297"/>
      </w:tblGrid>
      <w:tr w:rsidR="008662BE" w:rsidRPr="000D0399" w14:paraId="57F2994F" w14:textId="77777777" w:rsidTr="004A6611">
        <w:tc>
          <w:tcPr>
            <w:tcW w:w="2580" w:type="dxa"/>
          </w:tcPr>
          <w:p w14:paraId="497A980E" w14:textId="77777777" w:rsidR="008662BE" w:rsidRPr="000D0399" w:rsidRDefault="008662BE" w:rsidP="009543E2">
            <w:pPr>
              <w:tabs>
                <w:tab w:val="left" w:pos="8100"/>
              </w:tabs>
              <w:spacing w:line="276" w:lineRule="auto"/>
              <w:ind w:right="-556"/>
              <w:jc w:val="both"/>
              <w:rPr>
                <w:rFonts w:ascii="Times New Roman" w:eastAsia="Cambria" w:hAnsi="Times New Roman"/>
                <w:b/>
                <w:bCs/>
                <w:kern w:val="2"/>
                <w:sz w:val="26"/>
                <w:szCs w:val="26"/>
              </w:rPr>
            </w:pPr>
            <w:r w:rsidRPr="000D0399">
              <w:rPr>
                <w:rFonts w:ascii="Times New Roman" w:eastAsia="Cambria" w:hAnsi="Times New Roman"/>
                <w:b/>
                <w:bCs/>
                <w:kern w:val="2"/>
                <w:sz w:val="26"/>
                <w:szCs w:val="26"/>
              </w:rPr>
              <w:t>Name of Director</w:t>
            </w:r>
          </w:p>
        </w:tc>
        <w:tc>
          <w:tcPr>
            <w:tcW w:w="4224" w:type="dxa"/>
            <w:gridSpan w:val="2"/>
          </w:tcPr>
          <w:p w14:paraId="7F283E8D" w14:textId="77777777" w:rsidR="008662BE" w:rsidRPr="000D0399" w:rsidRDefault="008662BE" w:rsidP="009543E2">
            <w:pPr>
              <w:tabs>
                <w:tab w:val="left" w:pos="8100"/>
              </w:tabs>
              <w:spacing w:line="276" w:lineRule="auto"/>
              <w:ind w:right="-556"/>
              <w:jc w:val="both"/>
              <w:rPr>
                <w:rFonts w:ascii="Times New Roman" w:eastAsia="Cambria" w:hAnsi="Times New Roman"/>
                <w:b/>
                <w:bCs/>
                <w:kern w:val="2"/>
                <w:sz w:val="26"/>
                <w:szCs w:val="26"/>
              </w:rPr>
            </w:pPr>
            <w:r w:rsidRPr="000D0399">
              <w:rPr>
                <w:rFonts w:ascii="Times New Roman" w:eastAsia="Cambria" w:hAnsi="Times New Roman"/>
                <w:b/>
                <w:bCs/>
                <w:kern w:val="2"/>
                <w:sz w:val="26"/>
                <w:szCs w:val="26"/>
              </w:rPr>
              <w:t>Signature</w:t>
            </w:r>
          </w:p>
        </w:tc>
        <w:tc>
          <w:tcPr>
            <w:tcW w:w="2297" w:type="dxa"/>
          </w:tcPr>
          <w:p w14:paraId="45F4B5E3" w14:textId="77777777" w:rsidR="008662BE" w:rsidRPr="000D0399" w:rsidRDefault="008662BE" w:rsidP="009543E2">
            <w:pPr>
              <w:tabs>
                <w:tab w:val="left" w:pos="8100"/>
              </w:tabs>
              <w:spacing w:line="276" w:lineRule="auto"/>
              <w:ind w:right="-556"/>
              <w:jc w:val="both"/>
              <w:rPr>
                <w:rFonts w:ascii="Times New Roman" w:eastAsia="Cambria" w:hAnsi="Times New Roman"/>
                <w:b/>
                <w:bCs/>
                <w:kern w:val="2"/>
                <w:sz w:val="26"/>
                <w:szCs w:val="26"/>
              </w:rPr>
            </w:pPr>
            <w:r w:rsidRPr="000D0399">
              <w:rPr>
                <w:rFonts w:ascii="Times New Roman" w:eastAsia="Cambria" w:hAnsi="Times New Roman"/>
                <w:b/>
                <w:bCs/>
                <w:kern w:val="2"/>
                <w:sz w:val="26"/>
                <w:szCs w:val="26"/>
              </w:rPr>
              <w:t>Date of Signature</w:t>
            </w:r>
          </w:p>
        </w:tc>
      </w:tr>
      <w:tr w:rsidR="008662BE" w:rsidRPr="000D0399" w14:paraId="59FD71DB" w14:textId="77777777" w:rsidTr="004A6611">
        <w:tc>
          <w:tcPr>
            <w:tcW w:w="2580" w:type="dxa"/>
          </w:tcPr>
          <w:p w14:paraId="10F04F5B" w14:textId="77777777" w:rsidR="008662BE" w:rsidRPr="000D0399" w:rsidRDefault="008662BE" w:rsidP="009543E2">
            <w:pPr>
              <w:tabs>
                <w:tab w:val="left" w:pos="8100"/>
              </w:tabs>
              <w:spacing w:line="276" w:lineRule="auto"/>
              <w:ind w:right="-556"/>
              <w:jc w:val="both"/>
              <w:rPr>
                <w:rFonts w:ascii="Times New Roman" w:eastAsia="Cambria" w:hAnsi="Times New Roman"/>
                <w:b/>
                <w:bCs/>
                <w:kern w:val="2"/>
                <w:sz w:val="26"/>
                <w:szCs w:val="26"/>
              </w:rPr>
            </w:pPr>
          </w:p>
        </w:tc>
        <w:tc>
          <w:tcPr>
            <w:tcW w:w="4224" w:type="dxa"/>
            <w:gridSpan w:val="2"/>
          </w:tcPr>
          <w:p w14:paraId="6E211FDC" w14:textId="3EE0BFA5" w:rsidR="008662BE" w:rsidRPr="000D0399" w:rsidRDefault="008662BE" w:rsidP="009543E2">
            <w:pPr>
              <w:tabs>
                <w:tab w:val="left" w:pos="8100"/>
              </w:tabs>
              <w:spacing w:line="276" w:lineRule="auto"/>
              <w:ind w:right="-556"/>
              <w:jc w:val="both"/>
              <w:rPr>
                <w:rFonts w:ascii="Times New Roman" w:eastAsia="Cambria" w:hAnsi="Times New Roman"/>
                <w:b/>
                <w:bCs/>
                <w:kern w:val="2"/>
                <w:sz w:val="26"/>
                <w:szCs w:val="26"/>
              </w:rPr>
            </w:pPr>
            <w:r w:rsidRPr="000D0399">
              <w:rPr>
                <w:rFonts w:ascii="Times New Roman" w:eastAsia="Cambria" w:hAnsi="Times New Roman"/>
                <w:b/>
                <w:bCs/>
                <w:kern w:val="2"/>
                <w:sz w:val="26"/>
                <w:szCs w:val="26"/>
              </w:rPr>
              <w:t>Resolution No. CR 0</w:t>
            </w:r>
            <w:r w:rsidR="009F648B" w:rsidRPr="000D0399">
              <w:rPr>
                <w:rFonts w:ascii="Times New Roman" w:eastAsia="Cambria" w:hAnsi="Times New Roman"/>
                <w:b/>
                <w:bCs/>
                <w:kern w:val="2"/>
                <w:sz w:val="26"/>
                <w:szCs w:val="26"/>
              </w:rPr>
              <w:t>6</w:t>
            </w:r>
            <w:r w:rsidRPr="000D0399">
              <w:rPr>
                <w:rFonts w:ascii="Times New Roman" w:eastAsia="Cambria" w:hAnsi="Times New Roman"/>
                <w:b/>
                <w:bCs/>
                <w:kern w:val="2"/>
                <w:sz w:val="26"/>
                <w:szCs w:val="26"/>
              </w:rPr>
              <w:t>/2025</w:t>
            </w:r>
            <w:r w:rsidR="009F648B" w:rsidRPr="000D0399">
              <w:rPr>
                <w:rFonts w:ascii="Times New Roman" w:eastAsia="Cambria" w:hAnsi="Times New Roman"/>
                <w:b/>
                <w:bCs/>
                <w:kern w:val="2"/>
                <w:sz w:val="26"/>
                <w:szCs w:val="26"/>
              </w:rPr>
              <w:t>-</w:t>
            </w:r>
            <w:r w:rsidRPr="000D0399">
              <w:rPr>
                <w:rFonts w:ascii="Times New Roman" w:eastAsia="Cambria" w:hAnsi="Times New Roman"/>
                <w:b/>
                <w:bCs/>
                <w:kern w:val="2"/>
                <w:sz w:val="26"/>
                <w:szCs w:val="26"/>
              </w:rPr>
              <w:t>26</w:t>
            </w:r>
          </w:p>
        </w:tc>
        <w:tc>
          <w:tcPr>
            <w:tcW w:w="2297" w:type="dxa"/>
          </w:tcPr>
          <w:p w14:paraId="07D037E8" w14:textId="77777777" w:rsidR="008662BE" w:rsidRPr="000D0399" w:rsidRDefault="008662BE" w:rsidP="009543E2">
            <w:pPr>
              <w:tabs>
                <w:tab w:val="left" w:pos="8100"/>
              </w:tabs>
              <w:spacing w:line="276" w:lineRule="auto"/>
              <w:ind w:right="-556"/>
              <w:jc w:val="both"/>
              <w:rPr>
                <w:rFonts w:ascii="Times New Roman" w:eastAsia="Cambria" w:hAnsi="Times New Roman"/>
                <w:b/>
                <w:bCs/>
                <w:kern w:val="2"/>
                <w:sz w:val="26"/>
                <w:szCs w:val="26"/>
              </w:rPr>
            </w:pPr>
          </w:p>
        </w:tc>
      </w:tr>
      <w:tr w:rsidR="008662BE" w:rsidRPr="000D0399" w14:paraId="189CF19F" w14:textId="77777777" w:rsidTr="004A6611">
        <w:tc>
          <w:tcPr>
            <w:tcW w:w="2580" w:type="dxa"/>
          </w:tcPr>
          <w:p w14:paraId="6B05CFB3" w14:textId="77777777" w:rsidR="008662BE" w:rsidRPr="000D0399" w:rsidRDefault="008662BE" w:rsidP="009543E2">
            <w:pPr>
              <w:tabs>
                <w:tab w:val="left" w:pos="8100"/>
              </w:tabs>
              <w:spacing w:line="276" w:lineRule="auto"/>
              <w:ind w:right="-556"/>
              <w:jc w:val="both"/>
              <w:rPr>
                <w:rFonts w:ascii="Times New Roman" w:eastAsia="Cambria" w:hAnsi="Times New Roman"/>
                <w:b/>
                <w:bCs/>
                <w:kern w:val="2"/>
                <w:sz w:val="26"/>
                <w:szCs w:val="26"/>
              </w:rPr>
            </w:pPr>
          </w:p>
        </w:tc>
        <w:tc>
          <w:tcPr>
            <w:tcW w:w="1956" w:type="dxa"/>
          </w:tcPr>
          <w:p w14:paraId="58FDEA81" w14:textId="77777777" w:rsidR="008662BE" w:rsidRPr="000D0399" w:rsidRDefault="008662BE" w:rsidP="009543E2">
            <w:pPr>
              <w:tabs>
                <w:tab w:val="left" w:pos="8100"/>
              </w:tabs>
              <w:spacing w:line="276" w:lineRule="auto"/>
              <w:ind w:right="-556"/>
              <w:jc w:val="both"/>
              <w:rPr>
                <w:rFonts w:ascii="Times New Roman" w:eastAsia="Cambria" w:hAnsi="Times New Roman"/>
                <w:b/>
                <w:bCs/>
                <w:kern w:val="2"/>
                <w:sz w:val="26"/>
                <w:szCs w:val="26"/>
              </w:rPr>
            </w:pPr>
            <w:r w:rsidRPr="000D0399">
              <w:rPr>
                <w:rFonts w:ascii="Times New Roman" w:eastAsia="Cambria" w:hAnsi="Times New Roman"/>
                <w:b/>
                <w:bCs/>
                <w:kern w:val="2"/>
                <w:sz w:val="26"/>
                <w:szCs w:val="26"/>
              </w:rPr>
              <w:t>Assent/Dissent</w:t>
            </w:r>
          </w:p>
        </w:tc>
        <w:tc>
          <w:tcPr>
            <w:tcW w:w="2268" w:type="dxa"/>
          </w:tcPr>
          <w:p w14:paraId="201A4709" w14:textId="77777777" w:rsidR="008662BE" w:rsidRPr="000D0399" w:rsidRDefault="008662BE" w:rsidP="009543E2">
            <w:pPr>
              <w:tabs>
                <w:tab w:val="left" w:pos="8100"/>
              </w:tabs>
              <w:spacing w:line="276" w:lineRule="auto"/>
              <w:ind w:right="-556"/>
              <w:jc w:val="both"/>
              <w:rPr>
                <w:rFonts w:ascii="Times New Roman" w:eastAsia="Cambria" w:hAnsi="Times New Roman"/>
                <w:b/>
                <w:bCs/>
                <w:kern w:val="2"/>
                <w:sz w:val="26"/>
                <w:szCs w:val="26"/>
              </w:rPr>
            </w:pPr>
            <w:r w:rsidRPr="000D0399">
              <w:rPr>
                <w:rFonts w:ascii="Times New Roman" w:eastAsia="Cambria" w:hAnsi="Times New Roman"/>
                <w:b/>
                <w:bCs/>
                <w:kern w:val="2"/>
                <w:sz w:val="26"/>
                <w:szCs w:val="26"/>
              </w:rPr>
              <w:t>Signature</w:t>
            </w:r>
          </w:p>
        </w:tc>
        <w:tc>
          <w:tcPr>
            <w:tcW w:w="2297" w:type="dxa"/>
          </w:tcPr>
          <w:p w14:paraId="2B23D486" w14:textId="77777777" w:rsidR="008662BE" w:rsidRPr="000D0399" w:rsidRDefault="008662BE" w:rsidP="009543E2">
            <w:pPr>
              <w:tabs>
                <w:tab w:val="left" w:pos="8100"/>
              </w:tabs>
              <w:spacing w:line="276" w:lineRule="auto"/>
              <w:ind w:right="-556"/>
              <w:jc w:val="both"/>
              <w:rPr>
                <w:rFonts w:ascii="Times New Roman" w:eastAsia="Cambria" w:hAnsi="Times New Roman"/>
                <w:b/>
                <w:bCs/>
                <w:kern w:val="2"/>
                <w:sz w:val="26"/>
                <w:szCs w:val="26"/>
              </w:rPr>
            </w:pPr>
          </w:p>
        </w:tc>
      </w:tr>
      <w:tr w:rsidR="008662BE" w:rsidRPr="000D0399" w14:paraId="2AC6D651" w14:textId="77777777" w:rsidTr="004A6611">
        <w:tc>
          <w:tcPr>
            <w:tcW w:w="2580" w:type="dxa"/>
          </w:tcPr>
          <w:p w14:paraId="57EE2B8A" w14:textId="77777777" w:rsidR="008662BE" w:rsidRPr="000D0399" w:rsidRDefault="008662BE" w:rsidP="009543E2">
            <w:pPr>
              <w:tabs>
                <w:tab w:val="left" w:pos="8100"/>
              </w:tabs>
              <w:spacing w:line="276" w:lineRule="auto"/>
              <w:ind w:right="-556"/>
              <w:jc w:val="both"/>
              <w:rPr>
                <w:rFonts w:ascii="Times New Roman" w:eastAsia="Cambria" w:hAnsi="Times New Roman"/>
                <w:kern w:val="2"/>
                <w:sz w:val="26"/>
                <w:szCs w:val="26"/>
              </w:rPr>
            </w:pPr>
            <w:r w:rsidRPr="000D0399">
              <w:rPr>
                <w:rFonts w:ascii="Times New Roman" w:eastAsia="Cambria" w:hAnsi="Times New Roman"/>
                <w:kern w:val="2"/>
                <w:sz w:val="26"/>
                <w:szCs w:val="26"/>
              </w:rPr>
              <w:t>Vikram Singh Chopra</w:t>
            </w:r>
          </w:p>
          <w:p w14:paraId="6709319C" w14:textId="77777777" w:rsidR="008662BE" w:rsidRPr="000D0399" w:rsidRDefault="008662BE" w:rsidP="009543E2">
            <w:pPr>
              <w:pStyle w:val="Default"/>
              <w:tabs>
                <w:tab w:val="left" w:pos="8100"/>
              </w:tabs>
              <w:spacing w:line="276" w:lineRule="auto"/>
              <w:ind w:right="-556"/>
              <w:jc w:val="both"/>
              <w:rPr>
                <w:rFonts w:ascii="Times New Roman" w:eastAsia="Cambria" w:hAnsi="Times New Roman" w:cs="Times New Roman"/>
                <w:color w:val="auto"/>
                <w:kern w:val="2"/>
                <w:sz w:val="26"/>
                <w:szCs w:val="26"/>
                <w:lang w:val="en-US"/>
              </w:rPr>
            </w:pPr>
            <w:r w:rsidRPr="000D0399">
              <w:rPr>
                <w:rFonts w:ascii="Times New Roman" w:eastAsia="Cambria" w:hAnsi="Times New Roman" w:cs="Times New Roman"/>
                <w:color w:val="auto"/>
                <w:kern w:val="2"/>
                <w:sz w:val="26"/>
                <w:szCs w:val="26"/>
                <w:lang w:val="en-US"/>
              </w:rPr>
              <w:t xml:space="preserve">(DIN: 09186836) </w:t>
            </w:r>
          </w:p>
          <w:p w14:paraId="66C11DC3" w14:textId="77777777" w:rsidR="008662BE" w:rsidRPr="000D0399" w:rsidRDefault="008662BE" w:rsidP="009543E2">
            <w:pPr>
              <w:tabs>
                <w:tab w:val="left" w:pos="8100"/>
              </w:tabs>
              <w:spacing w:line="276" w:lineRule="auto"/>
              <w:ind w:right="-556"/>
              <w:jc w:val="both"/>
              <w:rPr>
                <w:rFonts w:ascii="Times New Roman" w:eastAsia="Cambria" w:hAnsi="Times New Roman"/>
                <w:kern w:val="2"/>
                <w:sz w:val="26"/>
                <w:szCs w:val="26"/>
              </w:rPr>
            </w:pPr>
          </w:p>
        </w:tc>
        <w:tc>
          <w:tcPr>
            <w:tcW w:w="1956" w:type="dxa"/>
          </w:tcPr>
          <w:p w14:paraId="199FB7DB" w14:textId="77777777" w:rsidR="008662BE" w:rsidRPr="000D0399" w:rsidRDefault="008662BE" w:rsidP="009543E2">
            <w:pPr>
              <w:pStyle w:val="TableParagraph"/>
              <w:tabs>
                <w:tab w:val="left" w:pos="8100"/>
              </w:tabs>
              <w:spacing w:line="276" w:lineRule="auto"/>
              <w:ind w:left="405" w:right="-556"/>
              <w:jc w:val="both"/>
              <w:rPr>
                <w:rFonts w:ascii="Times New Roman" w:eastAsia="Cambria" w:hAnsi="Times New Roman" w:cs="Times New Roman"/>
                <w:kern w:val="2"/>
                <w:sz w:val="26"/>
                <w:szCs w:val="26"/>
              </w:rPr>
            </w:pPr>
            <w:r w:rsidRPr="000D0399">
              <w:rPr>
                <w:rFonts w:ascii="Times New Roman" w:hAnsi="Times New Roman" w:cs="Times New Roman"/>
                <w:noProof/>
                <w:sz w:val="26"/>
                <w:szCs w:val="26"/>
              </w:rPr>
              <mc:AlternateContent>
                <mc:Choice Requires="wpg">
                  <w:drawing>
                    <wp:anchor distT="0" distB="0" distL="0" distR="0" simplePos="0" relativeHeight="251666432" behindDoc="1" locked="0" layoutInCell="1" allowOverlap="1" wp14:anchorId="3F6526D2" wp14:editId="268F1EEE">
                      <wp:simplePos x="0" y="0"/>
                      <wp:positionH relativeFrom="column">
                        <wp:posOffset>53340</wp:posOffset>
                      </wp:positionH>
                      <wp:positionV relativeFrom="paragraph">
                        <wp:posOffset>36195</wp:posOffset>
                      </wp:positionV>
                      <wp:extent cx="165100" cy="120650"/>
                      <wp:effectExtent l="0" t="0" r="0" b="0"/>
                      <wp:wrapNone/>
                      <wp:docPr id="1274727146"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 cy="120650"/>
                                <a:chOff x="0" y="0"/>
                                <a:chExt cx="165100" cy="120650"/>
                              </a:xfrm>
                            </wpg:grpSpPr>
                            <wps:wsp>
                              <wps:cNvPr id="1123250284" name="Graphic 10"/>
                              <wps:cNvSpPr>
                                <a:spLocks/>
                              </wps:cNvSpPr>
                              <wps:spPr>
                                <a:xfrm>
                                  <a:off x="6350" y="6350"/>
                                  <a:ext cx="152400" cy="107950"/>
                                </a:xfrm>
                                <a:custGeom>
                                  <a:avLst/>
                                  <a:gdLst/>
                                  <a:ahLst/>
                                  <a:cxnLst/>
                                  <a:rect l="l" t="t" r="r" b="b"/>
                                  <a:pathLst>
                                    <a:path w="152400" h="107950">
                                      <a:moveTo>
                                        <a:pt x="0" y="107950"/>
                                      </a:moveTo>
                                      <a:lnTo>
                                        <a:pt x="152400" y="107950"/>
                                      </a:lnTo>
                                      <a:lnTo>
                                        <a:pt x="152400" y="0"/>
                                      </a:lnTo>
                                      <a:lnTo>
                                        <a:pt x="0" y="0"/>
                                      </a:lnTo>
                                      <a:lnTo>
                                        <a:pt x="0" y="1079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
                  <w:pict>
                    <v:group w14:anchorId="23636770" id="Group 18" o:spid="_x0000_s1026" style="position:absolute;margin-left:4.2pt;margin-top:2.85pt;width:13pt;height:9.5pt;z-index:-251650048;mso-wrap-distance-left:0;mso-wrap-distance-right:0" coordsize="16510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">
                      <v:shape id="Graphic 10" o:spid="_x0000_s1027" style="position:absolute;left:6350;top:6350;width:152400;height:107950;visibility:visible;mso-wrap-style:square;v-text-anchor:top" coordsize="15240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" path="m,107950r152400,l152400,,,,,107950xe" filled="f" strokeweight="1pt">
                        <v:path arrowok="t"/>
                      </v:shape>
                    </v:group>
                  </w:pict>
                </mc:Fallback>
              </mc:AlternateContent>
            </w:r>
            <w:r w:rsidRPr="000D0399">
              <w:rPr>
                <w:rFonts w:ascii="Times New Roman" w:eastAsia="Cambria" w:hAnsi="Times New Roman" w:cs="Times New Roman"/>
                <w:kern w:val="2"/>
                <w:sz w:val="26"/>
                <w:szCs w:val="26"/>
              </w:rPr>
              <w:t>Assent</w:t>
            </w:r>
          </w:p>
          <w:p w14:paraId="1F5D0342" w14:textId="77777777" w:rsidR="008662BE" w:rsidRPr="000D0399" w:rsidRDefault="008662BE" w:rsidP="009543E2">
            <w:pPr>
              <w:pStyle w:val="TableParagraph"/>
              <w:tabs>
                <w:tab w:val="left" w:pos="8100"/>
              </w:tabs>
              <w:spacing w:line="276" w:lineRule="auto"/>
              <w:ind w:left="405" w:right="-556"/>
              <w:jc w:val="both"/>
              <w:rPr>
                <w:rFonts w:ascii="Times New Roman" w:eastAsia="Cambria" w:hAnsi="Times New Roman" w:cs="Times New Roman"/>
                <w:kern w:val="2"/>
                <w:sz w:val="26"/>
                <w:szCs w:val="26"/>
              </w:rPr>
            </w:pPr>
          </w:p>
          <w:p w14:paraId="4E52C561" w14:textId="77777777" w:rsidR="008662BE" w:rsidRPr="000D0399" w:rsidRDefault="008662BE" w:rsidP="009543E2">
            <w:pPr>
              <w:pStyle w:val="TableParagraph"/>
              <w:tabs>
                <w:tab w:val="left" w:pos="8100"/>
              </w:tabs>
              <w:spacing w:line="276" w:lineRule="auto"/>
              <w:ind w:left="405" w:right="-556"/>
              <w:jc w:val="both"/>
              <w:rPr>
                <w:rFonts w:ascii="Times New Roman" w:eastAsia="Cambria" w:hAnsi="Times New Roman" w:cs="Times New Roman"/>
                <w:kern w:val="2"/>
                <w:sz w:val="26"/>
                <w:szCs w:val="26"/>
              </w:rPr>
            </w:pPr>
            <w:r w:rsidRPr="000D0399">
              <w:rPr>
                <w:rFonts w:ascii="Times New Roman" w:hAnsi="Times New Roman" w:cs="Times New Roman"/>
                <w:noProof/>
                <w:sz w:val="26"/>
                <w:szCs w:val="26"/>
              </w:rPr>
              <mc:AlternateContent>
                <mc:Choice Requires="wpg">
                  <w:drawing>
                    <wp:anchor distT="0" distB="0" distL="0" distR="0" simplePos="0" relativeHeight="251667456" behindDoc="1" locked="0" layoutInCell="1" allowOverlap="1" wp14:anchorId="5BA265BA" wp14:editId="0025858A">
                      <wp:simplePos x="0" y="0"/>
                      <wp:positionH relativeFrom="column">
                        <wp:posOffset>53340</wp:posOffset>
                      </wp:positionH>
                      <wp:positionV relativeFrom="paragraph">
                        <wp:posOffset>36195</wp:posOffset>
                      </wp:positionV>
                      <wp:extent cx="165100" cy="120650"/>
                      <wp:effectExtent l="0" t="0" r="0" b="0"/>
                      <wp:wrapNone/>
                      <wp:docPr id="1629758044"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 cy="120650"/>
                                <a:chOff x="0" y="0"/>
                                <a:chExt cx="165100" cy="120650"/>
                              </a:xfrm>
                            </wpg:grpSpPr>
                            <wps:wsp>
                              <wps:cNvPr id="397687993" name="Graphic 10"/>
                              <wps:cNvSpPr>
                                <a:spLocks/>
                              </wps:cNvSpPr>
                              <wps:spPr>
                                <a:xfrm>
                                  <a:off x="6350" y="6350"/>
                                  <a:ext cx="152400" cy="107950"/>
                                </a:xfrm>
                                <a:custGeom>
                                  <a:avLst/>
                                  <a:gdLst/>
                                  <a:ahLst/>
                                  <a:cxnLst/>
                                  <a:rect l="l" t="t" r="r" b="b"/>
                                  <a:pathLst>
                                    <a:path w="152400" h="107950">
                                      <a:moveTo>
                                        <a:pt x="0" y="107950"/>
                                      </a:moveTo>
                                      <a:lnTo>
                                        <a:pt x="152400" y="107950"/>
                                      </a:lnTo>
                                      <a:lnTo>
                                        <a:pt x="152400" y="0"/>
                                      </a:lnTo>
                                      <a:lnTo>
                                        <a:pt x="0" y="0"/>
                                      </a:lnTo>
                                      <a:lnTo>
                                        <a:pt x="0" y="1079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
                  <w:pict>
                    <v:group w14:anchorId="75DA9B7B" id="Group 15" o:spid="_x0000_s1026" style="position:absolute;margin-left:4.2pt;margin-top:2.85pt;width:13pt;height:9.5pt;z-index:-251649024;mso-wrap-distance-left:0;mso-wrap-distance-right:0" coordsize="16510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">
                      <v:shape id="Graphic 10" o:spid="_x0000_s1027" style="position:absolute;left:6350;top:6350;width:152400;height:107950;visibility:visible;mso-wrap-style:square;v-text-anchor:top" coordsize="15240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" path="m,107950r152400,l152400,,,,,107950xe" filled="f" strokeweight="1pt">
                        <v:path arrowok="t"/>
                      </v:shape>
                    </v:group>
                  </w:pict>
                </mc:Fallback>
              </mc:AlternateContent>
            </w:r>
            <w:r w:rsidRPr="000D0399">
              <w:rPr>
                <w:rFonts w:ascii="Times New Roman" w:eastAsia="Cambria" w:hAnsi="Times New Roman" w:cs="Times New Roman"/>
                <w:kern w:val="2"/>
                <w:sz w:val="26"/>
                <w:szCs w:val="26"/>
              </w:rPr>
              <w:t>Dissent</w:t>
            </w:r>
          </w:p>
          <w:p w14:paraId="586B023D" w14:textId="77777777" w:rsidR="008662BE" w:rsidRPr="000D0399" w:rsidRDefault="008662BE" w:rsidP="009543E2">
            <w:pPr>
              <w:pStyle w:val="TableParagraph"/>
              <w:tabs>
                <w:tab w:val="left" w:pos="8100"/>
              </w:tabs>
              <w:spacing w:line="276" w:lineRule="auto"/>
              <w:ind w:left="405" w:right="-556"/>
              <w:jc w:val="both"/>
              <w:rPr>
                <w:rFonts w:ascii="Times New Roman" w:eastAsia="Cambria" w:hAnsi="Times New Roman" w:cs="Times New Roman"/>
                <w:kern w:val="2"/>
                <w:sz w:val="26"/>
                <w:szCs w:val="26"/>
              </w:rPr>
            </w:pPr>
          </w:p>
        </w:tc>
        <w:tc>
          <w:tcPr>
            <w:tcW w:w="2268" w:type="dxa"/>
          </w:tcPr>
          <w:p w14:paraId="1C41BC7F" w14:textId="77777777" w:rsidR="008662BE" w:rsidRPr="000D0399" w:rsidRDefault="008662BE" w:rsidP="009543E2">
            <w:pPr>
              <w:tabs>
                <w:tab w:val="left" w:pos="8100"/>
              </w:tabs>
              <w:spacing w:line="276" w:lineRule="auto"/>
              <w:ind w:right="-556"/>
              <w:jc w:val="both"/>
              <w:rPr>
                <w:rFonts w:ascii="Times New Roman" w:eastAsia="Cambria" w:hAnsi="Times New Roman"/>
                <w:kern w:val="2"/>
                <w:sz w:val="26"/>
                <w:szCs w:val="26"/>
              </w:rPr>
            </w:pPr>
          </w:p>
        </w:tc>
        <w:tc>
          <w:tcPr>
            <w:tcW w:w="2297" w:type="dxa"/>
          </w:tcPr>
          <w:p w14:paraId="20E921EA" w14:textId="77777777" w:rsidR="008662BE" w:rsidRPr="000D0399" w:rsidRDefault="008662BE" w:rsidP="009543E2">
            <w:pPr>
              <w:tabs>
                <w:tab w:val="left" w:pos="8100"/>
              </w:tabs>
              <w:spacing w:line="276" w:lineRule="auto"/>
              <w:ind w:right="-556"/>
              <w:jc w:val="both"/>
              <w:rPr>
                <w:rFonts w:ascii="Times New Roman" w:eastAsia="Cambria" w:hAnsi="Times New Roman"/>
                <w:kern w:val="2"/>
                <w:sz w:val="26"/>
                <w:szCs w:val="26"/>
              </w:rPr>
            </w:pPr>
          </w:p>
        </w:tc>
      </w:tr>
      <w:tr w:rsidR="008662BE" w:rsidRPr="000D0399" w14:paraId="29340268" w14:textId="77777777" w:rsidTr="004A6611">
        <w:tc>
          <w:tcPr>
            <w:tcW w:w="2580" w:type="dxa"/>
          </w:tcPr>
          <w:p w14:paraId="29189FC5" w14:textId="77777777" w:rsidR="008662BE" w:rsidRPr="000D0399" w:rsidRDefault="008662BE" w:rsidP="009543E2">
            <w:pPr>
              <w:tabs>
                <w:tab w:val="left" w:pos="8100"/>
              </w:tabs>
              <w:spacing w:line="276" w:lineRule="auto"/>
              <w:ind w:right="-556"/>
              <w:jc w:val="both"/>
              <w:rPr>
                <w:rFonts w:ascii="Times New Roman" w:eastAsia="Cambria" w:hAnsi="Times New Roman"/>
                <w:kern w:val="2"/>
                <w:sz w:val="26"/>
                <w:szCs w:val="26"/>
              </w:rPr>
            </w:pPr>
            <w:r w:rsidRPr="000D0399">
              <w:rPr>
                <w:rFonts w:ascii="Times New Roman" w:eastAsia="Cambria" w:hAnsi="Times New Roman"/>
                <w:kern w:val="2"/>
                <w:sz w:val="26"/>
                <w:szCs w:val="26"/>
              </w:rPr>
              <w:t>Vivek Sameer Soares</w:t>
            </w:r>
          </w:p>
          <w:p w14:paraId="30B600D7" w14:textId="77777777" w:rsidR="008662BE" w:rsidRPr="000D0399" w:rsidRDefault="008662BE" w:rsidP="009543E2">
            <w:pPr>
              <w:pStyle w:val="Default"/>
              <w:tabs>
                <w:tab w:val="left" w:pos="8100"/>
              </w:tabs>
              <w:spacing w:line="276" w:lineRule="auto"/>
              <w:ind w:right="-556"/>
              <w:jc w:val="both"/>
              <w:rPr>
                <w:rFonts w:ascii="Times New Roman" w:eastAsia="Cambria" w:hAnsi="Times New Roman" w:cs="Times New Roman"/>
                <w:color w:val="auto"/>
                <w:kern w:val="2"/>
                <w:sz w:val="26"/>
                <w:szCs w:val="26"/>
                <w:lang w:val="en-US"/>
              </w:rPr>
            </w:pPr>
            <w:r w:rsidRPr="000D0399">
              <w:rPr>
                <w:rFonts w:ascii="Times New Roman" w:eastAsia="Cambria" w:hAnsi="Times New Roman" w:cs="Times New Roman"/>
                <w:color w:val="auto"/>
                <w:kern w:val="2"/>
                <w:sz w:val="26"/>
                <w:szCs w:val="26"/>
                <w:lang w:val="en-US"/>
              </w:rPr>
              <w:t xml:space="preserve">(DIN: 10639251) </w:t>
            </w:r>
          </w:p>
          <w:p w14:paraId="514AFB64" w14:textId="77777777" w:rsidR="008662BE" w:rsidRPr="000D0399" w:rsidRDefault="008662BE" w:rsidP="009543E2">
            <w:pPr>
              <w:tabs>
                <w:tab w:val="left" w:pos="8100"/>
              </w:tabs>
              <w:spacing w:line="276" w:lineRule="auto"/>
              <w:ind w:right="-556"/>
              <w:jc w:val="both"/>
              <w:rPr>
                <w:rFonts w:ascii="Times New Roman" w:eastAsia="Cambria" w:hAnsi="Times New Roman"/>
                <w:kern w:val="2"/>
                <w:sz w:val="26"/>
                <w:szCs w:val="26"/>
              </w:rPr>
            </w:pPr>
          </w:p>
        </w:tc>
        <w:tc>
          <w:tcPr>
            <w:tcW w:w="1956" w:type="dxa"/>
          </w:tcPr>
          <w:p w14:paraId="449B0983" w14:textId="77777777" w:rsidR="008662BE" w:rsidRPr="000D0399" w:rsidRDefault="008662BE" w:rsidP="009543E2">
            <w:pPr>
              <w:pStyle w:val="TableParagraph"/>
              <w:tabs>
                <w:tab w:val="left" w:pos="8100"/>
              </w:tabs>
              <w:spacing w:line="276" w:lineRule="auto"/>
              <w:ind w:left="405" w:right="-556"/>
              <w:jc w:val="both"/>
              <w:rPr>
                <w:rFonts w:ascii="Times New Roman" w:eastAsia="Cambria" w:hAnsi="Times New Roman" w:cs="Times New Roman"/>
                <w:kern w:val="2"/>
                <w:sz w:val="26"/>
                <w:szCs w:val="26"/>
              </w:rPr>
            </w:pPr>
            <w:r w:rsidRPr="000D0399">
              <w:rPr>
                <w:rFonts w:ascii="Times New Roman" w:hAnsi="Times New Roman" w:cs="Times New Roman"/>
                <w:noProof/>
                <w:sz w:val="26"/>
                <w:szCs w:val="26"/>
              </w:rPr>
              <mc:AlternateContent>
                <mc:Choice Requires="wpg">
                  <w:drawing>
                    <wp:anchor distT="0" distB="0" distL="0" distR="0" simplePos="0" relativeHeight="251668480" behindDoc="1" locked="0" layoutInCell="1" allowOverlap="1" wp14:anchorId="3A80A100" wp14:editId="73AD5ABC">
                      <wp:simplePos x="0" y="0"/>
                      <wp:positionH relativeFrom="column">
                        <wp:posOffset>53340</wp:posOffset>
                      </wp:positionH>
                      <wp:positionV relativeFrom="paragraph">
                        <wp:posOffset>36195</wp:posOffset>
                      </wp:positionV>
                      <wp:extent cx="165100" cy="120650"/>
                      <wp:effectExtent l="0" t="0" r="0" b="0"/>
                      <wp:wrapNone/>
                      <wp:docPr id="537089101"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 cy="120650"/>
                                <a:chOff x="0" y="0"/>
                                <a:chExt cx="165100" cy="120650"/>
                              </a:xfrm>
                            </wpg:grpSpPr>
                            <wps:wsp>
                              <wps:cNvPr id="1416184755" name="Graphic 10"/>
                              <wps:cNvSpPr>
                                <a:spLocks/>
                              </wps:cNvSpPr>
                              <wps:spPr>
                                <a:xfrm>
                                  <a:off x="6350" y="6350"/>
                                  <a:ext cx="152400" cy="107950"/>
                                </a:xfrm>
                                <a:custGeom>
                                  <a:avLst/>
                                  <a:gdLst/>
                                  <a:ahLst/>
                                  <a:cxnLst/>
                                  <a:rect l="l" t="t" r="r" b="b"/>
                                  <a:pathLst>
                                    <a:path w="152400" h="107950">
                                      <a:moveTo>
                                        <a:pt x="0" y="107950"/>
                                      </a:moveTo>
                                      <a:lnTo>
                                        <a:pt x="152400" y="107950"/>
                                      </a:lnTo>
                                      <a:lnTo>
                                        <a:pt x="152400" y="0"/>
                                      </a:lnTo>
                                      <a:lnTo>
                                        <a:pt x="0" y="0"/>
                                      </a:lnTo>
                                      <a:lnTo>
                                        <a:pt x="0" y="1079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
                  <w:pict>
                    <v:group w14:anchorId="172C02EB" id="Group 12" o:spid="_x0000_s1026" style="position:absolute;margin-left:4.2pt;margin-top:2.85pt;width:13pt;height:9.5pt;z-index:-251648000;mso-wrap-distance-left:0;mso-wrap-distance-right:0" coordsize="16510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">
                      <v:shape id="Graphic 10" o:spid="_x0000_s1027" style="position:absolute;left:6350;top:6350;width:152400;height:107950;visibility:visible;mso-wrap-style:square;v-text-anchor:top" coordsize="15240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" path="m,107950r152400,l152400,,,,,107950xe" filled="f" strokeweight="1pt">
                        <v:path arrowok="t"/>
                      </v:shape>
                    </v:group>
                  </w:pict>
                </mc:Fallback>
              </mc:AlternateContent>
            </w:r>
            <w:r w:rsidRPr="000D0399">
              <w:rPr>
                <w:rFonts w:ascii="Times New Roman" w:eastAsia="Cambria" w:hAnsi="Times New Roman" w:cs="Times New Roman"/>
                <w:kern w:val="2"/>
                <w:sz w:val="26"/>
                <w:szCs w:val="26"/>
              </w:rPr>
              <w:t>Assent</w:t>
            </w:r>
          </w:p>
          <w:p w14:paraId="0AC8CCCC" w14:textId="77777777" w:rsidR="008662BE" w:rsidRPr="000D0399" w:rsidRDefault="008662BE" w:rsidP="009543E2">
            <w:pPr>
              <w:pStyle w:val="TableParagraph"/>
              <w:tabs>
                <w:tab w:val="left" w:pos="8100"/>
              </w:tabs>
              <w:spacing w:line="276" w:lineRule="auto"/>
              <w:ind w:left="405" w:right="-556"/>
              <w:jc w:val="both"/>
              <w:rPr>
                <w:rFonts w:ascii="Times New Roman" w:eastAsia="Cambria" w:hAnsi="Times New Roman" w:cs="Times New Roman"/>
                <w:kern w:val="2"/>
                <w:sz w:val="26"/>
                <w:szCs w:val="26"/>
              </w:rPr>
            </w:pPr>
          </w:p>
          <w:p w14:paraId="5465584B" w14:textId="77777777" w:rsidR="008662BE" w:rsidRPr="000D0399" w:rsidRDefault="008662BE" w:rsidP="009543E2">
            <w:pPr>
              <w:pStyle w:val="TableParagraph"/>
              <w:tabs>
                <w:tab w:val="left" w:pos="8100"/>
              </w:tabs>
              <w:spacing w:line="276" w:lineRule="auto"/>
              <w:ind w:left="405" w:right="-556"/>
              <w:jc w:val="both"/>
              <w:rPr>
                <w:rFonts w:ascii="Times New Roman" w:eastAsia="Cambria" w:hAnsi="Times New Roman" w:cs="Times New Roman"/>
                <w:kern w:val="2"/>
                <w:sz w:val="26"/>
                <w:szCs w:val="26"/>
              </w:rPr>
            </w:pPr>
            <w:r w:rsidRPr="000D0399">
              <w:rPr>
                <w:rFonts w:ascii="Times New Roman" w:hAnsi="Times New Roman" w:cs="Times New Roman"/>
                <w:noProof/>
                <w:sz w:val="26"/>
                <w:szCs w:val="26"/>
              </w:rPr>
              <mc:AlternateContent>
                <mc:Choice Requires="wpg">
                  <w:drawing>
                    <wp:anchor distT="0" distB="0" distL="0" distR="0" simplePos="0" relativeHeight="251669504" behindDoc="1" locked="0" layoutInCell="1" allowOverlap="1" wp14:anchorId="5C7ECF70" wp14:editId="07E8E02C">
                      <wp:simplePos x="0" y="0"/>
                      <wp:positionH relativeFrom="column">
                        <wp:posOffset>53340</wp:posOffset>
                      </wp:positionH>
                      <wp:positionV relativeFrom="paragraph">
                        <wp:posOffset>36195</wp:posOffset>
                      </wp:positionV>
                      <wp:extent cx="165100" cy="120650"/>
                      <wp:effectExtent l="0" t="0" r="0" b="0"/>
                      <wp:wrapNone/>
                      <wp:docPr id="790201457"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 cy="120650"/>
                                <a:chOff x="0" y="0"/>
                                <a:chExt cx="165100" cy="120650"/>
                              </a:xfrm>
                            </wpg:grpSpPr>
                            <wps:wsp>
                              <wps:cNvPr id="1736847010" name="Graphic 10"/>
                              <wps:cNvSpPr>
                                <a:spLocks/>
                              </wps:cNvSpPr>
                              <wps:spPr>
                                <a:xfrm>
                                  <a:off x="6350" y="6350"/>
                                  <a:ext cx="152400" cy="107950"/>
                                </a:xfrm>
                                <a:custGeom>
                                  <a:avLst/>
                                  <a:gdLst/>
                                  <a:ahLst/>
                                  <a:cxnLst/>
                                  <a:rect l="l" t="t" r="r" b="b"/>
                                  <a:pathLst>
                                    <a:path w="152400" h="107950">
                                      <a:moveTo>
                                        <a:pt x="0" y="107950"/>
                                      </a:moveTo>
                                      <a:lnTo>
                                        <a:pt x="152400" y="107950"/>
                                      </a:lnTo>
                                      <a:lnTo>
                                        <a:pt x="152400" y="0"/>
                                      </a:lnTo>
                                      <a:lnTo>
                                        <a:pt x="0" y="0"/>
                                      </a:lnTo>
                                      <a:lnTo>
                                        <a:pt x="0" y="1079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
                  <w:pict>
                    <v:group w14:anchorId="72EFF033" id="Group 9" o:spid="_x0000_s1026" style="position:absolute;margin-left:4.2pt;margin-top:2.85pt;width:13pt;height:9.5pt;z-index:-251646976;mso-wrap-distance-left:0;mso-wrap-distance-right:0" coordsize="16510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">
                      <v:shape id="Graphic 10" o:spid="_x0000_s1027" style="position:absolute;left:6350;top:6350;width:152400;height:107950;visibility:visible;mso-wrap-style:square;v-text-anchor:top" coordsize="15240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" path="m,107950r152400,l152400,,,,,107950xe" filled="f" strokeweight="1pt">
                        <v:path arrowok="t"/>
                      </v:shape>
                    </v:group>
                  </w:pict>
                </mc:Fallback>
              </mc:AlternateContent>
            </w:r>
            <w:r w:rsidRPr="000D0399">
              <w:rPr>
                <w:rFonts w:ascii="Times New Roman" w:eastAsia="Cambria" w:hAnsi="Times New Roman" w:cs="Times New Roman"/>
                <w:kern w:val="2"/>
                <w:sz w:val="26"/>
                <w:szCs w:val="26"/>
              </w:rPr>
              <w:t>Dissent</w:t>
            </w:r>
          </w:p>
          <w:p w14:paraId="4EF91933" w14:textId="77777777" w:rsidR="008662BE" w:rsidRPr="000D0399" w:rsidRDefault="008662BE" w:rsidP="009543E2">
            <w:pPr>
              <w:tabs>
                <w:tab w:val="left" w:pos="8100"/>
              </w:tabs>
              <w:spacing w:line="276" w:lineRule="auto"/>
              <w:ind w:right="-556"/>
              <w:jc w:val="both"/>
              <w:rPr>
                <w:rFonts w:ascii="Times New Roman" w:eastAsia="Cambria" w:hAnsi="Times New Roman"/>
                <w:kern w:val="2"/>
                <w:sz w:val="26"/>
                <w:szCs w:val="26"/>
              </w:rPr>
            </w:pPr>
          </w:p>
        </w:tc>
        <w:tc>
          <w:tcPr>
            <w:tcW w:w="2268" w:type="dxa"/>
          </w:tcPr>
          <w:p w14:paraId="45489F34" w14:textId="77777777" w:rsidR="008662BE" w:rsidRPr="000D0399" w:rsidRDefault="008662BE" w:rsidP="009543E2">
            <w:pPr>
              <w:tabs>
                <w:tab w:val="left" w:pos="8100"/>
              </w:tabs>
              <w:spacing w:line="276" w:lineRule="auto"/>
              <w:ind w:right="-556"/>
              <w:jc w:val="both"/>
              <w:rPr>
                <w:rFonts w:ascii="Times New Roman" w:eastAsia="Cambria" w:hAnsi="Times New Roman"/>
                <w:kern w:val="2"/>
                <w:sz w:val="26"/>
                <w:szCs w:val="26"/>
              </w:rPr>
            </w:pPr>
          </w:p>
        </w:tc>
        <w:tc>
          <w:tcPr>
            <w:tcW w:w="2297" w:type="dxa"/>
          </w:tcPr>
          <w:p w14:paraId="0E107A64" w14:textId="77777777" w:rsidR="008662BE" w:rsidRPr="000D0399" w:rsidRDefault="008662BE" w:rsidP="009543E2">
            <w:pPr>
              <w:tabs>
                <w:tab w:val="left" w:pos="8100"/>
              </w:tabs>
              <w:spacing w:line="276" w:lineRule="auto"/>
              <w:ind w:right="-556"/>
              <w:jc w:val="both"/>
              <w:rPr>
                <w:rFonts w:ascii="Times New Roman" w:eastAsia="Cambria" w:hAnsi="Times New Roman"/>
                <w:kern w:val="2"/>
                <w:sz w:val="26"/>
                <w:szCs w:val="26"/>
              </w:rPr>
            </w:pPr>
          </w:p>
        </w:tc>
      </w:tr>
      <w:tr w:rsidR="008662BE" w:rsidRPr="000D0399" w14:paraId="31E5AA95" w14:textId="77777777" w:rsidTr="004A6611">
        <w:tc>
          <w:tcPr>
            <w:tcW w:w="2580" w:type="dxa"/>
          </w:tcPr>
          <w:p w14:paraId="4B4D0C79" w14:textId="77777777" w:rsidR="008662BE" w:rsidRPr="000D0399" w:rsidRDefault="008662BE" w:rsidP="009543E2">
            <w:pPr>
              <w:tabs>
                <w:tab w:val="left" w:pos="8100"/>
              </w:tabs>
              <w:spacing w:line="276" w:lineRule="auto"/>
              <w:ind w:right="-556"/>
              <w:jc w:val="both"/>
              <w:rPr>
                <w:rFonts w:ascii="Times New Roman" w:eastAsia="Cambria" w:hAnsi="Times New Roman"/>
                <w:kern w:val="2"/>
                <w:sz w:val="26"/>
                <w:szCs w:val="26"/>
              </w:rPr>
            </w:pPr>
            <w:r w:rsidRPr="000D0399">
              <w:rPr>
                <w:rFonts w:ascii="Times New Roman" w:eastAsia="Cambria" w:hAnsi="Times New Roman"/>
                <w:kern w:val="2"/>
                <w:sz w:val="26"/>
                <w:szCs w:val="26"/>
              </w:rPr>
              <w:t>Subrat Kumar Ray</w:t>
            </w:r>
          </w:p>
          <w:p w14:paraId="65E45CBD" w14:textId="77777777" w:rsidR="008662BE" w:rsidRPr="000D0399" w:rsidRDefault="008662BE" w:rsidP="009543E2">
            <w:pPr>
              <w:pStyle w:val="Default"/>
              <w:tabs>
                <w:tab w:val="left" w:pos="8100"/>
              </w:tabs>
              <w:spacing w:line="276" w:lineRule="auto"/>
              <w:ind w:right="-556"/>
              <w:jc w:val="both"/>
              <w:rPr>
                <w:rFonts w:ascii="Times New Roman" w:eastAsia="Cambria" w:hAnsi="Times New Roman" w:cs="Times New Roman"/>
                <w:color w:val="auto"/>
                <w:kern w:val="2"/>
                <w:sz w:val="26"/>
                <w:szCs w:val="26"/>
                <w:lang w:val="en-US"/>
              </w:rPr>
            </w:pPr>
            <w:r w:rsidRPr="000D0399">
              <w:rPr>
                <w:rFonts w:ascii="Times New Roman" w:eastAsia="Cambria" w:hAnsi="Times New Roman" w:cs="Times New Roman"/>
                <w:color w:val="auto"/>
                <w:kern w:val="2"/>
                <w:sz w:val="26"/>
                <w:szCs w:val="26"/>
                <w:lang w:val="en-US"/>
              </w:rPr>
              <w:t xml:space="preserve">(DIN: 10633416) </w:t>
            </w:r>
          </w:p>
          <w:p w14:paraId="04C6B640" w14:textId="77777777" w:rsidR="008662BE" w:rsidRPr="000D0399" w:rsidRDefault="008662BE" w:rsidP="009543E2">
            <w:pPr>
              <w:tabs>
                <w:tab w:val="left" w:pos="8100"/>
              </w:tabs>
              <w:spacing w:line="276" w:lineRule="auto"/>
              <w:ind w:right="-556"/>
              <w:jc w:val="both"/>
              <w:rPr>
                <w:rFonts w:ascii="Times New Roman" w:eastAsia="Cambria" w:hAnsi="Times New Roman"/>
                <w:kern w:val="2"/>
                <w:sz w:val="26"/>
                <w:szCs w:val="26"/>
              </w:rPr>
            </w:pPr>
          </w:p>
        </w:tc>
        <w:tc>
          <w:tcPr>
            <w:tcW w:w="1956" w:type="dxa"/>
          </w:tcPr>
          <w:p w14:paraId="564A64D4" w14:textId="77777777" w:rsidR="008662BE" w:rsidRPr="000D0399" w:rsidRDefault="008662BE" w:rsidP="009543E2">
            <w:pPr>
              <w:pStyle w:val="TableParagraph"/>
              <w:tabs>
                <w:tab w:val="left" w:pos="8100"/>
              </w:tabs>
              <w:spacing w:line="276" w:lineRule="auto"/>
              <w:ind w:left="405" w:right="-556"/>
              <w:jc w:val="both"/>
              <w:rPr>
                <w:rFonts w:ascii="Times New Roman" w:eastAsia="Cambria" w:hAnsi="Times New Roman" w:cs="Times New Roman"/>
                <w:kern w:val="2"/>
                <w:sz w:val="26"/>
                <w:szCs w:val="26"/>
              </w:rPr>
            </w:pPr>
            <w:r w:rsidRPr="000D0399">
              <w:rPr>
                <w:rFonts w:ascii="Times New Roman" w:hAnsi="Times New Roman" w:cs="Times New Roman"/>
                <w:noProof/>
                <w:sz w:val="26"/>
                <w:szCs w:val="26"/>
              </w:rPr>
              <mc:AlternateContent>
                <mc:Choice Requires="wpg">
                  <w:drawing>
                    <wp:anchor distT="0" distB="0" distL="0" distR="0" simplePos="0" relativeHeight="251670528" behindDoc="1" locked="0" layoutInCell="1" allowOverlap="1" wp14:anchorId="0BEC9B5B" wp14:editId="0F109B59">
                      <wp:simplePos x="0" y="0"/>
                      <wp:positionH relativeFrom="column">
                        <wp:posOffset>53340</wp:posOffset>
                      </wp:positionH>
                      <wp:positionV relativeFrom="paragraph">
                        <wp:posOffset>36195</wp:posOffset>
                      </wp:positionV>
                      <wp:extent cx="165100" cy="120650"/>
                      <wp:effectExtent l="0" t="0" r="0" b="0"/>
                      <wp:wrapNone/>
                      <wp:docPr id="718556702"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 cy="120650"/>
                                <a:chOff x="0" y="0"/>
                                <a:chExt cx="165100" cy="120650"/>
                              </a:xfrm>
                            </wpg:grpSpPr>
                            <wps:wsp>
                              <wps:cNvPr id="2024428109" name="Graphic 10"/>
                              <wps:cNvSpPr>
                                <a:spLocks/>
                              </wps:cNvSpPr>
                              <wps:spPr>
                                <a:xfrm>
                                  <a:off x="6350" y="6350"/>
                                  <a:ext cx="152400" cy="107950"/>
                                </a:xfrm>
                                <a:custGeom>
                                  <a:avLst/>
                                  <a:gdLst/>
                                  <a:ahLst/>
                                  <a:cxnLst/>
                                  <a:rect l="l" t="t" r="r" b="b"/>
                                  <a:pathLst>
                                    <a:path w="152400" h="107950">
                                      <a:moveTo>
                                        <a:pt x="0" y="107950"/>
                                      </a:moveTo>
                                      <a:lnTo>
                                        <a:pt x="152400" y="107950"/>
                                      </a:lnTo>
                                      <a:lnTo>
                                        <a:pt x="152400" y="0"/>
                                      </a:lnTo>
                                      <a:lnTo>
                                        <a:pt x="0" y="0"/>
                                      </a:lnTo>
                                      <a:lnTo>
                                        <a:pt x="0" y="1079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
                  <w:pict>
                    <v:group w14:anchorId="0B13D2EC" id="Group 6" o:spid="_x0000_s1026" style="position:absolute;margin-left:4.2pt;margin-top:2.85pt;width:13pt;height:9.5pt;z-index:-251645952;mso-wrap-distance-left:0;mso-wrap-distance-right:0" coordsize="16510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">
                      <v:shape id="Graphic 10" o:spid="_x0000_s1027" style="position:absolute;left:6350;top:6350;width:152400;height:107950;visibility:visible;mso-wrap-style:square;v-text-anchor:top" coordsize="15240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" path="m,107950r152400,l152400,,,,,107950xe" filled="f" strokeweight="1pt">
                        <v:path arrowok="t"/>
                      </v:shape>
                    </v:group>
                  </w:pict>
                </mc:Fallback>
              </mc:AlternateContent>
            </w:r>
            <w:r w:rsidRPr="000D0399">
              <w:rPr>
                <w:rFonts w:ascii="Times New Roman" w:eastAsia="Cambria" w:hAnsi="Times New Roman" w:cs="Times New Roman"/>
                <w:kern w:val="2"/>
                <w:sz w:val="26"/>
                <w:szCs w:val="26"/>
              </w:rPr>
              <w:t>Assent</w:t>
            </w:r>
          </w:p>
          <w:p w14:paraId="7F0AFFF7" w14:textId="77777777" w:rsidR="008662BE" w:rsidRPr="000D0399" w:rsidRDefault="008662BE" w:rsidP="009543E2">
            <w:pPr>
              <w:pStyle w:val="TableParagraph"/>
              <w:tabs>
                <w:tab w:val="left" w:pos="8100"/>
              </w:tabs>
              <w:spacing w:line="276" w:lineRule="auto"/>
              <w:ind w:left="405" w:right="-556"/>
              <w:jc w:val="both"/>
              <w:rPr>
                <w:rFonts w:ascii="Times New Roman" w:eastAsia="Cambria" w:hAnsi="Times New Roman" w:cs="Times New Roman"/>
                <w:kern w:val="2"/>
                <w:sz w:val="26"/>
                <w:szCs w:val="26"/>
              </w:rPr>
            </w:pPr>
          </w:p>
          <w:p w14:paraId="640A9699" w14:textId="77777777" w:rsidR="008662BE" w:rsidRPr="000D0399" w:rsidRDefault="008662BE" w:rsidP="009543E2">
            <w:pPr>
              <w:pStyle w:val="TableParagraph"/>
              <w:tabs>
                <w:tab w:val="left" w:pos="8100"/>
              </w:tabs>
              <w:spacing w:line="276" w:lineRule="auto"/>
              <w:ind w:left="405" w:right="-556"/>
              <w:jc w:val="both"/>
              <w:rPr>
                <w:rFonts w:ascii="Times New Roman" w:eastAsia="Cambria" w:hAnsi="Times New Roman" w:cs="Times New Roman"/>
                <w:kern w:val="2"/>
                <w:sz w:val="26"/>
                <w:szCs w:val="26"/>
              </w:rPr>
            </w:pPr>
            <w:r w:rsidRPr="000D0399">
              <w:rPr>
                <w:rFonts w:ascii="Times New Roman" w:hAnsi="Times New Roman" w:cs="Times New Roman"/>
                <w:noProof/>
                <w:sz w:val="26"/>
                <w:szCs w:val="26"/>
              </w:rPr>
              <mc:AlternateContent>
                <mc:Choice Requires="wpg">
                  <w:drawing>
                    <wp:anchor distT="0" distB="0" distL="0" distR="0" simplePos="0" relativeHeight="251671552" behindDoc="1" locked="0" layoutInCell="1" allowOverlap="1" wp14:anchorId="0B245C09" wp14:editId="0CEB6950">
                      <wp:simplePos x="0" y="0"/>
                      <wp:positionH relativeFrom="column">
                        <wp:posOffset>53340</wp:posOffset>
                      </wp:positionH>
                      <wp:positionV relativeFrom="paragraph">
                        <wp:posOffset>36195</wp:posOffset>
                      </wp:positionV>
                      <wp:extent cx="165100" cy="120650"/>
                      <wp:effectExtent l="0" t="0" r="0" b="0"/>
                      <wp:wrapNone/>
                      <wp:docPr id="116248831"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 cy="120650"/>
                                <a:chOff x="0" y="0"/>
                                <a:chExt cx="165100" cy="120650"/>
                              </a:xfrm>
                            </wpg:grpSpPr>
                            <wps:wsp>
                              <wps:cNvPr id="1347356385" name="Graphic 10"/>
                              <wps:cNvSpPr>
                                <a:spLocks/>
                              </wps:cNvSpPr>
                              <wps:spPr>
                                <a:xfrm>
                                  <a:off x="6350" y="6350"/>
                                  <a:ext cx="152400" cy="107950"/>
                                </a:xfrm>
                                <a:custGeom>
                                  <a:avLst/>
                                  <a:gdLst/>
                                  <a:ahLst/>
                                  <a:cxnLst/>
                                  <a:rect l="l" t="t" r="r" b="b"/>
                                  <a:pathLst>
                                    <a:path w="152400" h="107950">
                                      <a:moveTo>
                                        <a:pt x="0" y="107950"/>
                                      </a:moveTo>
                                      <a:lnTo>
                                        <a:pt x="152400" y="107950"/>
                                      </a:lnTo>
                                      <a:lnTo>
                                        <a:pt x="152400" y="0"/>
                                      </a:lnTo>
                                      <a:lnTo>
                                        <a:pt x="0" y="0"/>
                                      </a:lnTo>
                                      <a:lnTo>
                                        <a:pt x="0" y="1079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
                  <w:pict>
                    <v:group w14:anchorId="194398E0" id="Group 3" o:spid="_x0000_s1026" style="position:absolute;margin-left:4.2pt;margin-top:2.85pt;width:13pt;height:9.5pt;z-index:-251644928;mso-wrap-distance-left:0;mso-wrap-distance-right:0" coordsize="16510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">
                      <v:shape id="Graphic 10" o:spid="_x0000_s1027" style="position:absolute;left:6350;top:6350;width:152400;height:107950;visibility:visible;mso-wrap-style:square;v-text-anchor:top" coordsize="15240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" path="m,107950r152400,l152400,,,,,107950xe" filled="f" strokeweight="1pt">
                        <v:path arrowok="t"/>
                      </v:shape>
                    </v:group>
                  </w:pict>
                </mc:Fallback>
              </mc:AlternateContent>
            </w:r>
            <w:r w:rsidRPr="000D0399">
              <w:rPr>
                <w:rFonts w:ascii="Times New Roman" w:eastAsia="Cambria" w:hAnsi="Times New Roman" w:cs="Times New Roman"/>
                <w:kern w:val="2"/>
                <w:sz w:val="26"/>
                <w:szCs w:val="26"/>
              </w:rPr>
              <w:t>Dissent</w:t>
            </w:r>
          </w:p>
          <w:p w14:paraId="05404CC5" w14:textId="77777777" w:rsidR="008662BE" w:rsidRPr="000D0399" w:rsidRDefault="008662BE" w:rsidP="009543E2">
            <w:pPr>
              <w:tabs>
                <w:tab w:val="left" w:pos="8100"/>
              </w:tabs>
              <w:spacing w:line="276" w:lineRule="auto"/>
              <w:ind w:right="-556"/>
              <w:jc w:val="both"/>
              <w:rPr>
                <w:rFonts w:ascii="Times New Roman" w:eastAsia="Cambria" w:hAnsi="Times New Roman"/>
                <w:kern w:val="2"/>
                <w:sz w:val="26"/>
                <w:szCs w:val="26"/>
              </w:rPr>
            </w:pPr>
          </w:p>
        </w:tc>
        <w:tc>
          <w:tcPr>
            <w:tcW w:w="2268" w:type="dxa"/>
          </w:tcPr>
          <w:p w14:paraId="0ECDC53C" w14:textId="77777777" w:rsidR="008662BE" w:rsidRPr="000D0399" w:rsidRDefault="008662BE" w:rsidP="009543E2">
            <w:pPr>
              <w:tabs>
                <w:tab w:val="left" w:pos="8100"/>
              </w:tabs>
              <w:spacing w:line="276" w:lineRule="auto"/>
              <w:ind w:right="-556"/>
              <w:jc w:val="both"/>
              <w:rPr>
                <w:rFonts w:ascii="Times New Roman" w:eastAsia="Cambria" w:hAnsi="Times New Roman"/>
                <w:kern w:val="2"/>
                <w:sz w:val="26"/>
                <w:szCs w:val="26"/>
              </w:rPr>
            </w:pPr>
          </w:p>
        </w:tc>
        <w:tc>
          <w:tcPr>
            <w:tcW w:w="2297" w:type="dxa"/>
          </w:tcPr>
          <w:p w14:paraId="071453F6" w14:textId="77777777" w:rsidR="008662BE" w:rsidRPr="000D0399" w:rsidRDefault="008662BE" w:rsidP="009543E2">
            <w:pPr>
              <w:tabs>
                <w:tab w:val="left" w:pos="8100"/>
              </w:tabs>
              <w:spacing w:line="276" w:lineRule="auto"/>
              <w:ind w:right="-556"/>
              <w:jc w:val="both"/>
              <w:rPr>
                <w:rFonts w:ascii="Times New Roman" w:eastAsia="Cambria" w:hAnsi="Times New Roman"/>
                <w:kern w:val="2"/>
                <w:sz w:val="26"/>
                <w:szCs w:val="26"/>
              </w:rPr>
            </w:pPr>
          </w:p>
        </w:tc>
      </w:tr>
    </w:tbl>
    <w:p w14:paraId="580FB6F4" w14:textId="5C5707C4" w:rsidR="009F648B" w:rsidRPr="000D0399" w:rsidRDefault="009F648B" w:rsidP="009F648B">
      <w:pPr>
        <w:spacing w:after="160" w:line="278" w:lineRule="auto"/>
        <w:rPr>
          <w:rFonts w:ascii="Times New Roman" w:hAnsi="Times New Roman"/>
          <w:sz w:val="26"/>
          <w:szCs w:val="26"/>
        </w:rPr>
      </w:pPr>
    </w:p>
    <w:p w14:paraId="12398D1F" w14:textId="77777777" w:rsidR="009F648B" w:rsidRPr="000D0399" w:rsidRDefault="009F648B" w:rsidP="009F648B">
      <w:pPr>
        <w:spacing w:after="160" w:line="278" w:lineRule="auto"/>
        <w:rPr>
          <w:rFonts w:ascii="Times New Roman" w:hAnsi="Times New Roman"/>
          <w:sz w:val="26"/>
          <w:szCs w:val="26"/>
        </w:rPr>
      </w:pPr>
    </w:p>
    <w:p w14:paraId="62D3EF86" w14:textId="77777777" w:rsidR="00D9576E" w:rsidRPr="000D0399" w:rsidRDefault="00D9576E">
      <w:pPr>
        <w:spacing w:after="160" w:line="278" w:lineRule="auto"/>
        <w:rPr>
          <w:rFonts w:ascii="Times New Roman" w:eastAsia="Times New Roman" w:hAnsi="Times New Roman"/>
          <w:b/>
          <w:sz w:val="26"/>
          <w:szCs w:val="26"/>
        </w:rPr>
      </w:pPr>
      <w:r w:rsidRPr="000D0399">
        <w:rPr>
          <w:rFonts w:ascii="Times New Roman" w:eastAsia="Times New Roman" w:hAnsi="Times New Roman"/>
          <w:b/>
          <w:sz w:val="26"/>
          <w:szCs w:val="26"/>
        </w:rPr>
        <w:br w:type="page"/>
      </w:r>
    </w:p>
    <w:p w14:paraId="3B786F27" w14:textId="77777777" w:rsidR="00D9576E" w:rsidRPr="000D0399" w:rsidRDefault="00D9576E" w:rsidP="009F648B">
      <w:pPr>
        <w:widowControl w:val="0"/>
        <w:pBdr>
          <w:bottom w:val="single" w:sz="4" w:space="1" w:color="auto"/>
        </w:pBdr>
        <w:tabs>
          <w:tab w:val="left" w:pos="90"/>
          <w:tab w:val="left" w:pos="8640"/>
        </w:tabs>
        <w:jc w:val="center"/>
        <w:rPr>
          <w:rFonts w:ascii="Times New Roman" w:eastAsia="Times New Roman" w:hAnsi="Times New Roman"/>
          <w:b/>
          <w:sz w:val="26"/>
          <w:szCs w:val="26"/>
        </w:rPr>
      </w:pPr>
    </w:p>
    <w:p w14:paraId="20E050C4" w14:textId="77777777" w:rsidR="00D9576E" w:rsidRPr="000D0399" w:rsidRDefault="00D9576E" w:rsidP="009F648B">
      <w:pPr>
        <w:widowControl w:val="0"/>
        <w:pBdr>
          <w:bottom w:val="single" w:sz="4" w:space="1" w:color="auto"/>
        </w:pBdr>
        <w:tabs>
          <w:tab w:val="left" w:pos="90"/>
          <w:tab w:val="left" w:pos="8640"/>
        </w:tabs>
        <w:jc w:val="center"/>
        <w:rPr>
          <w:rFonts w:ascii="Times New Roman" w:eastAsia="Times New Roman" w:hAnsi="Times New Roman"/>
          <w:b/>
          <w:sz w:val="26"/>
          <w:szCs w:val="26"/>
        </w:rPr>
      </w:pPr>
    </w:p>
    <w:p w14:paraId="5BF5CC71" w14:textId="77777777" w:rsidR="000D0399" w:rsidRDefault="000D0399" w:rsidP="009F648B">
      <w:pPr>
        <w:widowControl w:val="0"/>
        <w:pBdr>
          <w:bottom w:val="single" w:sz="4" w:space="1" w:color="auto"/>
        </w:pBdr>
        <w:tabs>
          <w:tab w:val="left" w:pos="90"/>
          <w:tab w:val="left" w:pos="8640"/>
        </w:tabs>
        <w:jc w:val="center"/>
        <w:rPr>
          <w:rFonts w:ascii="Times New Roman" w:eastAsia="Times New Roman" w:hAnsi="Times New Roman"/>
          <w:b/>
          <w:sz w:val="26"/>
          <w:szCs w:val="26"/>
        </w:rPr>
      </w:pPr>
    </w:p>
    <w:p w14:paraId="1DF5A3D6" w14:textId="4D5F4C0F" w:rsidR="009F648B" w:rsidRPr="000D0399" w:rsidRDefault="009F648B" w:rsidP="009F648B">
      <w:pPr>
        <w:widowControl w:val="0"/>
        <w:pBdr>
          <w:bottom w:val="single" w:sz="4" w:space="1" w:color="auto"/>
        </w:pBdr>
        <w:tabs>
          <w:tab w:val="left" w:pos="90"/>
          <w:tab w:val="left" w:pos="8640"/>
        </w:tabs>
        <w:jc w:val="center"/>
        <w:rPr>
          <w:rFonts w:ascii="Times New Roman" w:eastAsia="Times New Roman" w:hAnsi="Times New Roman"/>
          <w:b/>
          <w:sz w:val="26"/>
          <w:szCs w:val="26"/>
        </w:rPr>
      </w:pPr>
      <w:r w:rsidRPr="000D0399">
        <w:rPr>
          <w:rFonts w:ascii="Times New Roman" w:eastAsia="Times New Roman" w:hAnsi="Times New Roman"/>
          <w:b/>
          <w:sz w:val="26"/>
          <w:szCs w:val="26"/>
        </w:rPr>
        <w:t>CIRCULAR RESOLUTION</w:t>
      </w:r>
    </w:p>
    <w:p w14:paraId="739B0A14" w14:textId="77777777" w:rsidR="009F648B" w:rsidRPr="000D0399" w:rsidRDefault="009F648B" w:rsidP="009F648B">
      <w:pPr>
        <w:widowControl w:val="0"/>
        <w:pBdr>
          <w:bottom w:val="single" w:sz="4" w:space="1" w:color="auto"/>
        </w:pBdr>
        <w:tabs>
          <w:tab w:val="left" w:pos="90"/>
          <w:tab w:val="left" w:pos="8640"/>
        </w:tabs>
        <w:jc w:val="center"/>
        <w:rPr>
          <w:rFonts w:ascii="Times New Roman" w:eastAsia="Times New Roman" w:hAnsi="Times New Roman"/>
          <w:b/>
          <w:sz w:val="26"/>
          <w:szCs w:val="26"/>
        </w:rPr>
      </w:pPr>
    </w:p>
    <w:p w14:paraId="1DDE8A18" w14:textId="43F9B66D" w:rsidR="009F648B" w:rsidRPr="000D0399" w:rsidRDefault="009F648B" w:rsidP="009F648B">
      <w:pPr>
        <w:widowControl w:val="0"/>
        <w:pBdr>
          <w:bottom w:val="single" w:sz="4" w:space="1" w:color="auto"/>
        </w:pBdr>
        <w:tabs>
          <w:tab w:val="left" w:pos="90"/>
          <w:tab w:val="left" w:pos="8640"/>
        </w:tabs>
        <w:jc w:val="center"/>
        <w:rPr>
          <w:rFonts w:ascii="Times New Roman" w:eastAsia="Times New Roman" w:hAnsi="Times New Roman"/>
          <w:b/>
          <w:bCs/>
          <w:sz w:val="26"/>
          <w:szCs w:val="26"/>
        </w:rPr>
      </w:pPr>
      <w:r w:rsidRPr="000D0399">
        <w:rPr>
          <w:rFonts w:ascii="Times New Roman" w:eastAsia="Times New Roman" w:hAnsi="Times New Roman"/>
          <w:b/>
          <w:bCs/>
          <w:sz w:val="26"/>
          <w:szCs w:val="26"/>
        </w:rPr>
        <w:t>Text of Draft Circular Resolution No. CR 07/2025-26</w:t>
      </w:r>
    </w:p>
    <w:p w14:paraId="7D6472B0" w14:textId="77777777" w:rsidR="009F648B" w:rsidRPr="000D0399" w:rsidRDefault="009F648B" w:rsidP="009F648B">
      <w:pPr>
        <w:jc w:val="both"/>
        <w:rPr>
          <w:rFonts w:ascii="Times New Roman" w:eastAsia="Times New Roman" w:hAnsi="Times New Roman"/>
          <w:b/>
          <w:bCs/>
          <w:sz w:val="26"/>
          <w:szCs w:val="26"/>
          <w:u w:val="single"/>
        </w:rPr>
      </w:pPr>
    </w:p>
    <w:p w14:paraId="78D8CD91" w14:textId="0DAC6A94" w:rsidR="009F648B" w:rsidRPr="000D0399" w:rsidRDefault="009F648B" w:rsidP="009F648B">
      <w:pPr>
        <w:jc w:val="both"/>
        <w:rPr>
          <w:rFonts w:ascii="Times New Roman" w:hAnsi="Times New Roman"/>
          <w:b/>
          <w:bCs/>
          <w:kern w:val="2"/>
          <w:sz w:val="26"/>
          <w:szCs w:val="26"/>
          <w:u w:val="single"/>
        </w:rPr>
      </w:pPr>
      <w:r w:rsidRPr="000D0399">
        <w:rPr>
          <w:rFonts w:ascii="Times New Roman" w:hAnsi="Times New Roman"/>
          <w:b/>
          <w:bCs/>
          <w:kern w:val="2"/>
          <w:sz w:val="26"/>
          <w:szCs w:val="26"/>
          <w:u w:val="single"/>
        </w:rPr>
        <w:t>TO CONSIDER AND APPROVE THE CHANGE IN AUTHORIZED SIGNATORIES OF THE BANK ACCOUNT NO. 0001864025 MAINTAINED WITH CITIBANK, MUMBAI BRANCH.</w:t>
      </w:r>
    </w:p>
    <w:p w14:paraId="48111370" w14:textId="77777777" w:rsidR="009F648B" w:rsidRPr="000D0399" w:rsidRDefault="009F648B" w:rsidP="009F648B">
      <w:pPr>
        <w:spacing w:line="276" w:lineRule="auto"/>
        <w:ind w:right="-556"/>
        <w:jc w:val="both"/>
        <w:rPr>
          <w:rFonts w:ascii="Times New Roman" w:eastAsia="Cambria" w:hAnsi="Times New Roman"/>
          <w:sz w:val="26"/>
          <w:szCs w:val="26"/>
        </w:rPr>
      </w:pPr>
    </w:p>
    <w:p w14:paraId="7FC9B394" w14:textId="7D19A522" w:rsidR="009F648B" w:rsidRPr="000D0399" w:rsidRDefault="00DD2319" w:rsidP="009F648B">
      <w:pPr>
        <w:jc w:val="both"/>
        <w:rPr>
          <w:rFonts w:ascii="Times New Roman" w:hAnsi="Times New Roman"/>
          <w:sz w:val="26"/>
          <w:szCs w:val="26"/>
        </w:rPr>
      </w:pPr>
      <w:r w:rsidRPr="000D0399">
        <w:rPr>
          <w:rFonts w:ascii="Times New Roman" w:hAnsi="Times New Roman"/>
          <w:b/>
          <w:bCs/>
          <w:sz w:val="26"/>
          <w:szCs w:val="26"/>
        </w:rPr>
        <w:t>“</w:t>
      </w:r>
      <w:r w:rsidR="009F648B" w:rsidRPr="000D0399">
        <w:rPr>
          <w:rFonts w:ascii="Times New Roman" w:hAnsi="Times New Roman"/>
          <w:b/>
          <w:bCs/>
          <w:sz w:val="26"/>
          <w:szCs w:val="26"/>
        </w:rPr>
        <w:t>RESOLVED THAT</w:t>
      </w:r>
      <w:r w:rsidR="009F648B" w:rsidRPr="000D0399">
        <w:rPr>
          <w:rFonts w:ascii="Times New Roman" w:hAnsi="Times New Roman"/>
          <w:sz w:val="26"/>
          <w:szCs w:val="26"/>
        </w:rPr>
        <w:t xml:space="preserve"> in modification and supersession of all previous authorizations, the Company’s Bankers, namely:</w:t>
      </w:r>
    </w:p>
    <w:p w14:paraId="36128C3A" w14:textId="77777777" w:rsidR="009F648B" w:rsidRPr="000D0399" w:rsidRDefault="009F648B" w:rsidP="009F648B">
      <w:pPr>
        <w:jc w:val="both"/>
        <w:rPr>
          <w:rFonts w:ascii="Times New Roman" w:hAnsi="Times New Roman"/>
          <w:sz w:val="26"/>
          <w:szCs w:val="26"/>
        </w:rPr>
      </w:pPr>
    </w:p>
    <w:tbl>
      <w:tblPr>
        <w:tblStyle w:val="TableGrid"/>
        <w:tblW w:w="0" w:type="auto"/>
        <w:tblLook w:val="04A0" w:firstRow="1" w:lastRow="0" w:firstColumn="1" w:lastColumn="0" w:noHBand="0" w:noVBand="1"/>
      </w:tblPr>
      <w:tblGrid>
        <w:gridCol w:w="4508"/>
        <w:gridCol w:w="4508"/>
      </w:tblGrid>
      <w:tr w:rsidR="009F648B" w:rsidRPr="000D0399" w14:paraId="4723704F" w14:textId="77777777" w:rsidTr="00027304">
        <w:trPr>
          <w:trHeight w:val="1021"/>
        </w:trPr>
        <w:tc>
          <w:tcPr>
            <w:tcW w:w="4508" w:type="dxa"/>
          </w:tcPr>
          <w:p w14:paraId="77FB35B7" w14:textId="77777777" w:rsidR="009F648B" w:rsidRPr="000D0399" w:rsidRDefault="009F648B" w:rsidP="00027304">
            <w:pPr>
              <w:jc w:val="both"/>
              <w:rPr>
                <w:rFonts w:ascii="Times New Roman" w:hAnsi="Times New Roman"/>
                <w:sz w:val="26"/>
                <w:szCs w:val="26"/>
              </w:rPr>
            </w:pPr>
            <w:r w:rsidRPr="000D0399">
              <w:rPr>
                <w:rFonts w:ascii="Times New Roman" w:hAnsi="Times New Roman"/>
                <w:sz w:val="26"/>
                <w:szCs w:val="26"/>
              </w:rPr>
              <w:t>Citibank</w:t>
            </w:r>
          </w:p>
          <w:p w14:paraId="7B489E8B" w14:textId="77777777" w:rsidR="009F648B" w:rsidRPr="000D0399" w:rsidRDefault="009F648B" w:rsidP="00027304">
            <w:pPr>
              <w:jc w:val="both"/>
              <w:rPr>
                <w:rFonts w:ascii="Times New Roman" w:hAnsi="Times New Roman"/>
                <w:sz w:val="26"/>
                <w:szCs w:val="26"/>
              </w:rPr>
            </w:pPr>
            <w:r w:rsidRPr="000D0399">
              <w:rPr>
                <w:rFonts w:ascii="Times New Roman" w:hAnsi="Times New Roman"/>
                <w:sz w:val="26"/>
                <w:szCs w:val="26"/>
              </w:rPr>
              <w:t>(Account no. 0001864025)</w:t>
            </w:r>
          </w:p>
        </w:tc>
        <w:tc>
          <w:tcPr>
            <w:tcW w:w="4508" w:type="dxa"/>
          </w:tcPr>
          <w:p w14:paraId="2BF73E72" w14:textId="77777777" w:rsidR="009F648B" w:rsidRPr="000D0399" w:rsidRDefault="009F648B" w:rsidP="00027304">
            <w:pPr>
              <w:jc w:val="both"/>
              <w:rPr>
                <w:rFonts w:ascii="Times New Roman" w:hAnsi="Times New Roman"/>
                <w:sz w:val="26"/>
                <w:szCs w:val="26"/>
              </w:rPr>
            </w:pPr>
            <w:r w:rsidRPr="000D0399">
              <w:rPr>
                <w:rFonts w:ascii="Times New Roman" w:hAnsi="Times New Roman"/>
                <w:sz w:val="26"/>
                <w:szCs w:val="26"/>
              </w:rPr>
              <w:t>Fort Branch, Bombay Mutual Building, 293, D.N. Road, Fort, Mumbai, 400001</w:t>
            </w:r>
          </w:p>
        </w:tc>
      </w:tr>
    </w:tbl>
    <w:p w14:paraId="359858D2" w14:textId="77777777" w:rsidR="009F648B" w:rsidRPr="000D0399" w:rsidRDefault="009F648B" w:rsidP="009F648B">
      <w:pPr>
        <w:jc w:val="both"/>
        <w:rPr>
          <w:rFonts w:ascii="Times New Roman" w:hAnsi="Times New Roman"/>
          <w:sz w:val="26"/>
          <w:szCs w:val="26"/>
        </w:rPr>
      </w:pPr>
      <w:r w:rsidRPr="000D0399">
        <w:rPr>
          <w:rFonts w:ascii="Times New Roman" w:hAnsi="Times New Roman"/>
          <w:sz w:val="26"/>
          <w:szCs w:val="26"/>
        </w:rPr>
        <w:br/>
        <w:t>be and are hereby authorized to honour all cheques, bills of exchange, promissory notes and other negotiable instruments or other orders for payment drawn, accepted, made or signed jointly by any two of the authorized signatories, without any limit.</w:t>
      </w:r>
    </w:p>
    <w:p w14:paraId="3E7929AC" w14:textId="77777777" w:rsidR="009F648B" w:rsidRPr="000D0399" w:rsidRDefault="009F648B" w:rsidP="009F648B">
      <w:pPr>
        <w:jc w:val="both"/>
        <w:rPr>
          <w:rFonts w:ascii="Times New Roman" w:hAnsi="Times New Roman"/>
          <w:sz w:val="26"/>
          <w:szCs w:val="26"/>
        </w:rPr>
      </w:pPr>
    </w:p>
    <w:tbl>
      <w:tblPr>
        <w:tblStyle w:val="TableGrid"/>
        <w:tblW w:w="0" w:type="auto"/>
        <w:tblLook w:val="04A0" w:firstRow="1" w:lastRow="0" w:firstColumn="1" w:lastColumn="0" w:noHBand="0" w:noVBand="1"/>
      </w:tblPr>
      <w:tblGrid>
        <w:gridCol w:w="4508"/>
        <w:gridCol w:w="4508"/>
      </w:tblGrid>
      <w:tr w:rsidR="009F648B" w:rsidRPr="000D0399" w14:paraId="239CA96A" w14:textId="77777777" w:rsidTr="00027304">
        <w:trPr>
          <w:trHeight w:val="468"/>
        </w:trPr>
        <w:tc>
          <w:tcPr>
            <w:tcW w:w="4508" w:type="dxa"/>
          </w:tcPr>
          <w:p w14:paraId="30944D20" w14:textId="77777777" w:rsidR="009F648B" w:rsidRPr="000D0399" w:rsidRDefault="009F648B" w:rsidP="00027304">
            <w:pPr>
              <w:jc w:val="both"/>
              <w:rPr>
                <w:rFonts w:ascii="Times New Roman" w:hAnsi="Times New Roman"/>
                <w:b/>
                <w:bCs/>
                <w:sz w:val="26"/>
                <w:szCs w:val="26"/>
              </w:rPr>
            </w:pPr>
            <w:r w:rsidRPr="000D0399">
              <w:rPr>
                <w:rFonts w:ascii="Times New Roman" w:hAnsi="Times New Roman"/>
                <w:b/>
                <w:bCs/>
                <w:sz w:val="26"/>
                <w:szCs w:val="26"/>
              </w:rPr>
              <w:t>Authorized Signatory</w:t>
            </w:r>
          </w:p>
        </w:tc>
        <w:tc>
          <w:tcPr>
            <w:tcW w:w="4508" w:type="dxa"/>
          </w:tcPr>
          <w:p w14:paraId="445FA07D" w14:textId="77777777" w:rsidR="009F648B" w:rsidRPr="000D0399" w:rsidRDefault="009F648B" w:rsidP="00027304">
            <w:pPr>
              <w:jc w:val="both"/>
              <w:rPr>
                <w:rFonts w:ascii="Times New Roman" w:hAnsi="Times New Roman"/>
                <w:b/>
                <w:bCs/>
                <w:sz w:val="26"/>
                <w:szCs w:val="26"/>
              </w:rPr>
            </w:pPr>
            <w:r w:rsidRPr="000D0399">
              <w:rPr>
                <w:rFonts w:ascii="Times New Roman" w:hAnsi="Times New Roman"/>
                <w:b/>
                <w:bCs/>
                <w:sz w:val="26"/>
                <w:szCs w:val="26"/>
              </w:rPr>
              <w:t>Designation</w:t>
            </w:r>
          </w:p>
        </w:tc>
      </w:tr>
      <w:tr w:rsidR="009F648B" w:rsidRPr="000D0399" w14:paraId="507D45D0" w14:textId="77777777" w:rsidTr="00027304">
        <w:trPr>
          <w:trHeight w:val="458"/>
        </w:trPr>
        <w:tc>
          <w:tcPr>
            <w:tcW w:w="4508" w:type="dxa"/>
          </w:tcPr>
          <w:p w14:paraId="4C1BFE5B" w14:textId="77777777" w:rsidR="009F648B" w:rsidRPr="000D0399" w:rsidRDefault="009F648B" w:rsidP="00027304">
            <w:pPr>
              <w:jc w:val="both"/>
              <w:rPr>
                <w:rFonts w:ascii="Times New Roman" w:hAnsi="Times New Roman"/>
                <w:sz w:val="26"/>
                <w:szCs w:val="26"/>
              </w:rPr>
            </w:pPr>
            <w:r w:rsidRPr="000D0399">
              <w:rPr>
                <w:rFonts w:ascii="Times New Roman" w:hAnsi="Times New Roman"/>
                <w:sz w:val="26"/>
                <w:szCs w:val="26"/>
              </w:rPr>
              <w:t>Mr. Vivek Soares</w:t>
            </w:r>
          </w:p>
        </w:tc>
        <w:tc>
          <w:tcPr>
            <w:tcW w:w="4508" w:type="dxa"/>
          </w:tcPr>
          <w:p w14:paraId="68F9C166" w14:textId="77777777" w:rsidR="009F648B" w:rsidRPr="000D0399" w:rsidRDefault="009F648B" w:rsidP="00027304">
            <w:pPr>
              <w:jc w:val="both"/>
              <w:rPr>
                <w:rFonts w:ascii="Times New Roman" w:hAnsi="Times New Roman"/>
                <w:sz w:val="26"/>
                <w:szCs w:val="26"/>
              </w:rPr>
            </w:pPr>
            <w:r w:rsidRPr="000D0399">
              <w:rPr>
                <w:rFonts w:ascii="Times New Roman" w:hAnsi="Times New Roman"/>
                <w:sz w:val="26"/>
                <w:szCs w:val="26"/>
              </w:rPr>
              <w:t>Director</w:t>
            </w:r>
          </w:p>
        </w:tc>
      </w:tr>
      <w:tr w:rsidR="009F648B" w:rsidRPr="000D0399" w14:paraId="2CD62318" w14:textId="77777777" w:rsidTr="00027304">
        <w:trPr>
          <w:trHeight w:val="420"/>
        </w:trPr>
        <w:tc>
          <w:tcPr>
            <w:tcW w:w="4508" w:type="dxa"/>
          </w:tcPr>
          <w:p w14:paraId="70EC1BA5" w14:textId="77777777" w:rsidR="009F648B" w:rsidRPr="000D0399" w:rsidRDefault="009F648B" w:rsidP="00027304">
            <w:pPr>
              <w:jc w:val="both"/>
              <w:rPr>
                <w:rFonts w:ascii="Times New Roman" w:hAnsi="Times New Roman"/>
                <w:sz w:val="26"/>
                <w:szCs w:val="26"/>
              </w:rPr>
            </w:pPr>
            <w:r w:rsidRPr="000D0399">
              <w:rPr>
                <w:rFonts w:ascii="Times New Roman" w:hAnsi="Times New Roman"/>
                <w:sz w:val="26"/>
                <w:szCs w:val="26"/>
              </w:rPr>
              <w:t>Dr. Subrat Ray</w:t>
            </w:r>
          </w:p>
        </w:tc>
        <w:tc>
          <w:tcPr>
            <w:tcW w:w="4508" w:type="dxa"/>
          </w:tcPr>
          <w:p w14:paraId="2CED760A" w14:textId="77777777" w:rsidR="009F648B" w:rsidRPr="000D0399" w:rsidRDefault="009F648B" w:rsidP="00027304">
            <w:pPr>
              <w:jc w:val="both"/>
              <w:rPr>
                <w:rFonts w:ascii="Times New Roman" w:hAnsi="Times New Roman"/>
                <w:sz w:val="26"/>
                <w:szCs w:val="26"/>
              </w:rPr>
            </w:pPr>
            <w:r w:rsidRPr="000D0399">
              <w:rPr>
                <w:rFonts w:ascii="Times New Roman" w:hAnsi="Times New Roman"/>
                <w:sz w:val="26"/>
                <w:szCs w:val="26"/>
              </w:rPr>
              <w:t>Director</w:t>
            </w:r>
          </w:p>
        </w:tc>
      </w:tr>
      <w:tr w:rsidR="009F648B" w:rsidRPr="000D0399" w14:paraId="7558A1CF" w14:textId="77777777" w:rsidTr="00027304">
        <w:trPr>
          <w:trHeight w:val="412"/>
        </w:trPr>
        <w:tc>
          <w:tcPr>
            <w:tcW w:w="4508" w:type="dxa"/>
          </w:tcPr>
          <w:p w14:paraId="2E0D11CF" w14:textId="77777777" w:rsidR="009F648B" w:rsidRPr="000D0399" w:rsidRDefault="009F648B" w:rsidP="00027304">
            <w:pPr>
              <w:jc w:val="both"/>
              <w:rPr>
                <w:rFonts w:ascii="Times New Roman" w:hAnsi="Times New Roman"/>
                <w:sz w:val="26"/>
                <w:szCs w:val="26"/>
              </w:rPr>
            </w:pPr>
            <w:r w:rsidRPr="000D0399">
              <w:rPr>
                <w:rFonts w:ascii="Times New Roman" w:hAnsi="Times New Roman"/>
                <w:sz w:val="26"/>
                <w:szCs w:val="26"/>
              </w:rPr>
              <w:t>Ms. Geeta Jahagirdar</w:t>
            </w:r>
          </w:p>
        </w:tc>
        <w:tc>
          <w:tcPr>
            <w:tcW w:w="4508" w:type="dxa"/>
          </w:tcPr>
          <w:p w14:paraId="4670ED9E" w14:textId="77777777" w:rsidR="009F648B" w:rsidRPr="000D0399" w:rsidRDefault="009F648B" w:rsidP="00027304">
            <w:pPr>
              <w:jc w:val="both"/>
              <w:rPr>
                <w:rFonts w:ascii="Times New Roman" w:hAnsi="Times New Roman"/>
                <w:sz w:val="26"/>
                <w:szCs w:val="26"/>
              </w:rPr>
            </w:pPr>
            <w:r w:rsidRPr="000D0399">
              <w:rPr>
                <w:rFonts w:ascii="Times New Roman" w:hAnsi="Times New Roman"/>
                <w:sz w:val="26"/>
                <w:szCs w:val="26"/>
              </w:rPr>
              <w:t>Sr. Manager FPA</w:t>
            </w:r>
          </w:p>
        </w:tc>
      </w:tr>
    </w:tbl>
    <w:p w14:paraId="6444731D" w14:textId="77777777" w:rsidR="009F648B" w:rsidRPr="000D0399" w:rsidRDefault="009F648B" w:rsidP="009F648B">
      <w:pPr>
        <w:jc w:val="both"/>
        <w:rPr>
          <w:rFonts w:ascii="Times New Roman" w:hAnsi="Times New Roman"/>
          <w:sz w:val="26"/>
          <w:szCs w:val="26"/>
        </w:rPr>
      </w:pPr>
    </w:p>
    <w:p w14:paraId="3101158C" w14:textId="77777777" w:rsidR="009F648B" w:rsidRPr="000D0399" w:rsidRDefault="009F648B" w:rsidP="009F648B">
      <w:pPr>
        <w:jc w:val="both"/>
        <w:rPr>
          <w:rFonts w:ascii="Times New Roman" w:hAnsi="Times New Roman"/>
          <w:sz w:val="26"/>
          <w:szCs w:val="26"/>
        </w:rPr>
      </w:pPr>
      <w:r w:rsidRPr="000D0399">
        <w:rPr>
          <w:rFonts w:ascii="Times New Roman" w:hAnsi="Times New Roman"/>
          <w:b/>
          <w:bCs/>
          <w:sz w:val="26"/>
          <w:szCs w:val="26"/>
        </w:rPr>
        <w:t>RESOLVED FURTHER THAT</w:t>
      </w:r>
      <w:r w:rsidRPr="000D0399">
        <w:rPr>
          <w:rFonts w:ascii="Times New Roman" w:hAnsi="Times New Roman"/>
          <w:sz w:val="26"/>
          <w:szCs w:val="26"/>
        </w:rPr>
        <w:t xml:space="preserve"> no such restrictions would apply in respect of cheques, bills of exchange, promissory notes and other negotiable instruments issued for transferring funds from one bank account of the Company to another bank account of the Company.</w:t>
      </w:r>
    </w:p>
    <w:p w14:paraId="0BF044E5" w14:textId="77777777" w:rsidR="009F648B" w:rsidRPr="000D0399" w:rsidRDefault="009F648B" w:rsidP="009F648B">
      <w:pPr>
        <w:jc w:val="both"/>
        <w:rPr>
          <w:rFonts w:ascii="Times New Roman" w:hAnsi="Times New Roman"/>
          <w:sz w:val="26"/>
          <w:szCs w:val="26"/>
        </w:rPr>
      </w:pPr>
    </w:p>
    <w:p w14:paraId="433267EC" w14:textId="11A478EC" w:rsidR="009F648B" w:rsidRPr="000D0399" w:rsidRDefault="009F648B" w:rsidP="009F648B">
      <w:pPr>
        <w:jc w:val="both"/>
        <w:rPr>
          <w:rFonts w:ascii="Times New Roman" w:hAnsi="Times New Roman"/>
          <w:sz w:val="26"/>
          <w:szCs w:val="26"/>
        </w:rPr>
      </w:pPr>
      <w:r w:rsidRPr="000D0399">
        <w:rPr>
          <w:rFonts w:ascii="Times New Roman" w:hAnsi="Times New Roman"/>
          <w:b/>
          <w:bCs/>
          <w:sz w:val="26"/>
          <w:szCs w:val="26"/>
        </w:rPr>
        <w:t>RESOLVED FURTHER THAT</w:t>
      </w:r>
      <w:r w:rsidRPr="000D0399">
        <w:rPr>
          <w:rFonts w:ascii="Times New Roman" w:hAnsi="Times New Roman"/>
          <w:sz w:val="26"/>
          <w:szCs w:val="26"/>
        </w:rPr>
        <w:t xml:space="preserve"> the banks, be and are hereby authorized to honour cheques, bills of exchange, promissory notes and other negotiable instruments drawn, accepted or made by them on behalf of the Company and to act on the instructions so given relating to the accounts whether the same be overdrawn or not or relating to the transactions of the Company.</w:t>
      </w:r>
    </w:p>
    <w:p w14:paraId="74F11B2D" w14:textId="77777777" w:rsidR="009F648B" w:rsidRPr="000D0399" w:rsidRDefault="009F648B" w:rsidP="009F648B">
      <w:pPr>
        <w:jc w:val="both"/>
        <w:rPr>
          <w:rFonts w:ascii="Times New Roman" w:hAnsi="Times New Roman"/>
          <w:b/>
          <w:bCs/>
          <w:sz w:val="26"/>
          <w:szCs w:val="26"/>
        </w:rPr>
      </w:pPr>
    </w:p>
    <w:p w14:paraId="7106B8B8" w14:textId="77777777" w:rsidR="00975508" w:rsidRDefault="00975508" w:rsidP="009F648B">
      <w:pPr>
        <w:jc w:val="both"/>
        <w:rPr>
          <w:rFonts w:ascii="Times New Roman" w:hAnsi="Times New Roman"/>
          <w:b/>
          <w:bCs/>
          <w:sz w:val="26"/>
          <w:szCs w:val="26"/>
        </w:rPr>
      </w:pPr>
    </w:p>
    <w:p w14:paraId="7ADC1BC1" w14:textId="77777777" w:rsidR="00975508" w:rsidRDefault="00975508" w:rsidP="009F648B">
      <w:pPr>
        <w:jc w:val="both"/>
        <w:rPr>
          <w:rFonts w:ascii="Times New Roman" w:hAnsi="Times New Roman"/>
          <w:b/>
          <w:bCs/>
          <w:sz w:val="26"/>
          <w:szCs w:val="26"/>
        </w:rPr>
      </w:pPr>
    </w:p>
    <w:p w14:paraId="1E6745AA" w14:textId="29E96BDF" w:rsidR="009F648B" w:rsidRPr="000D0399" w:rsidRDefault="009F648B" w:rsidP="009F648B">
      <w:pPr>
        <w:jc w:val="both"/>
        <w:rPr>
          <w:rFonts w:ascii="Times New Roman" w:hAnsi="Times New Roman"/>
          <w:sz w:val="26"/>
          <w:szCs w:val="26"/>
        </w:rPr>
      </w:pPr>
      <w:r w:rsidRPr="000D0399">
        <w:rPr>
          <w:rFonts w:ascii="Times New Roman" w:hAnsi="Times New Roman"/>
          <w:b/>
          <w:bCs/>
          <w:sz w:val="26"/>
          <w:szCs w:val="26"/>
        </w:rPr>
        <w:t>RESOLVED FURTHER THAT</w:t>
      </w:r>
      <w:r w:rsidRPr="000D0399">
        <w:rPr>
          <w:rFonts w:ascii="Times New Roman" w:hAnsi="Times New Roman"/>
          <w:sz w:val="26"/>
          <w:szCs w:val="26"/>
        </w:rPr>
        <w:t xml:space="preserve"> any two signatories are authorized to do all such acts, deeds, matters and things as are necessary for operation of the account including the closure of the account.</w:t>
      </w:r>
    </w:p>
    <w:p w14:paraId="55E1D5DA" w14:textId="77777777" w:rsidR="009F648B" w:rsidRPr="000D0399" w:rsidRDefault="009F648B" w:rsidP="009F648B">
      <w:pPr>
        <w:spacing w:line="276" w:lineRule="auto"/>
        <w:ind w:right="-556"/>
        <w:jc w:val="both"/>
        <w:rPr>
          <w:rFonts w:ascii="Times New Roman" w:hAnsi="Times New Roman"/>
          <w:b/>
          <w:bCs/>
          <w:sz w:val="26"/>
          <w:szCs w:val="26"/>
        </w:rPr>
      </w:pPr>
    </w:p>
    <w:p w14:paraId="24DF1CF9" w14:textId="6747CAC5" w:rsidR="009F648B" w:rsidRPr="000D0399" w:rsidRDefault="009F648B" w:rsidP="009F648B">
      <w:pPr>
        <w:jc w:val="both"/>
        <w:rPr>
          <w:rFonts w:ascii="Times New Roman" w:eastAsia="Cambria" w:hAnsi="Times New Roman"/>
          <w:sz w:val="26"/>
          <w:szCs w:val="26"/>
        </w:rPr>
      </w:pPr>
      <w:r w:rsidRPr="000D0399">
        <w:rPr>
          <w:rFonts w:ascii="Times New Roman" w:hAnsi="Times New Roman"/>
          <w:b/>
          <w:bCs/>
          <w:sz w:val="26"/>
          <w:szCs w:val="26"/>
        </w:rPr>
        <w:t>RESOLVED FURTHER THAT</w:t>
      </w:r>
      <w:r w:rsidRPr="000D0399">
        <w:rPr>
          <w:rFonts w:ascii="Times New Roman" w:hAnsi="Times New Roman"/>
          <w:sz w:val="26"/>
          <w:szCs w:val="26"/>
        </w:rPr>
        <w:t xml:space="preserve"> any Director of the Company be and are hereby authorized to forward a certified copy of the Resolution to the Bank with a request to act on the same.”</w:t>
      </w:r>
    </w:p>
    <w:p w14:paraId="7B26CFB6" w14:textId="77777777" w:rsidR="009F648B" w:rsidRPr="000D0399" w:rsidRDefault="009F648B" w:rsidP="009F648B">
      <w:pPr>
        <w:rPr>
          <w:rFonts w:ascii="Times New Roman" w:hAnsi="Times New Roman"/>
          <w:sz w:val="26"/>
          <w:szCs w:val="26"/>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0"/>
        <w:gridCol w:w="1956"/>
        <w:gridCol w:w="2268"/>
        <w:gridCol w:w="2155"/>
      </w:tblGrid>
      <w:tr w:rsidR="009F648B" w:rsidRPr="000D0399" w14:paraId="38A0FEF8" w14:textId="77777777" w:rsidTr="004A6611">
        <w:tc>
          <w:tcPr>
            <w:tcW w:w="2580" w:type="dxa"/>
          </w:tcPr>
          <w:p w14:paraId="1AFB65B1" w14:textId="77777777" w:rsidR="009F648B" w:rsidRPr="000D0399" w:rsidRDefault="009F648B" w:rsidP="00027304">
            <w:pPr>
              <w:tabs>
                <w:tab w:val="left" w:pos="8100"/>
              </w:tabs>
              <w:spacing w:line="276" w:lineRule="auto"/>
              <w:ind w:right="-556"/>
              <w:jc w:val="both"/>
              <w:rPr>
                <w:rFonts w:ascii="Times New Roman" w:eastAsia="Cambria" w:hAnsi="Times New Roman"/>
                <w:b/>
                <w:bCs/>
                <w:kern w:val="2"/>
                <w:sz w:val="26"/>
                <w:szCs w:val="26"/>
              </w:rPr>
            </w:pPr>
            <w:r w:rsidRPr="000D0399">
              <w:rPr>
                <w:rFonts w:ascii="Times New Roman" w:eastAsia="Cambria" w:hAnsi="Times New Roman"/>
                <w:b/>
                <w:bCs/>
                <w:kern w:val="2"/>
                <w:sz w:val="26"/>
                <w:szCs w:val="26"/>
              </w:rPr>
              <w:t>Name of Director</w:t>
            </w:r>
          </w:p>
        </w:tc>
        <w:tc>
          <w:tcPr>
            <w:tcW w:w="4224" w:type="dxa"/>
            <w:gridSpan w:val="2"/>
          </w:tcPr>
          <w:p w14:paraId="3978F26C" w14:textId="77777777" w:rsidR="009F648B" w:rsidRPr="000D0399" w:rsidRDefault="009F648B" w:rsidP="00027304">
            <w:pPr>
              <w:tabs>
                <w:tab w:val="left" w:pos="8100"/>
              </w:tabs>
              <w:spacing w:line="276" w:lineRule="auto"/>
              <w:ind w:right="-556"/>
              <w:jc w:val="both"/>
              <w:rPr>
                <w:rFonts w:ascii="Times New Roman" w:eastAsia="Cambria" w:hAnsi="Times New Roman"/>
                <w:b/>
                <w:bCs/>
                <w:kern w:val="2"/>
                <w:sz w:val="26"/>
                <w:szCs w:val="26"/>
              </w:rPr>
            </w:pPr>
            <w:r w:rsidRPr="000D0399">
              <w:rPr>
                <w:rFonts w:ascii="Times New Roman" w:eastAsia="Cambria" w:hAnsi="Times New Roman"/>
                <w:b/>
                <w:bCs/>
                <w:kern w:val="2"/>
                <w:sz w:val="26"/>
                <w:szCs w:val="26"/>
              </w:rPr>
              <w:t>Signature</w:t>
            </w:r>
          </w:p>
        </w:tc>
        <w:tc>
          <w:tcPr>
            <w:tcW w:w="2155" w:type="dxa"/>
          </w:tcPr>
          <w:p w14:paraId="6FF8D8C5" w14:textId="77777777" w:rsidR="009F648B" w:rsidRPr="000D0399" w:rsidRDefault="009F648B" w:rsidP="00027304">
            <w:pPr>
              <w:tabs>
                <w:tab w:val="left" w:pos="8100"/>
              </w:tabs>
              <w:spacing w:line="276" w:lineRule="auto"/>
              <w:ind w:right="-556"/>
              <w:jc w:val="both"/>
              <w:rPr>
                <w:rFonts w:ascii="Times New Roman" w:eastAsia="Cambria" w:hAnsi="Times New Roman"/>
                <w:b/>
                <w:bCs/>
                <w:kern w:val="2"/>
                <w:sz w:val="26"/>
                <w:szCs w:val="26"/>
              </w:rPr>
            </w:pPr>
            <w:r w:rsidRPr="000D0399">
              <w:rPr>
                <w:rFonts w:ascii="Times New Roman" w:eastAsia="Cambria" w:hAnsi="Times New Roman"/>
                <w:b/>
                <w:bCs/>
                <w:kern w:val="2"/>
                <w:sz w:val="26"/>
                <w:szCs w:val="26"/>
              </w:rPr>
              <w:t>Date of Signature</w:t>
            </w:r>
          </w:p>
        </w:tc>
      </w:tr>
      <w:tr w:rsidR="009F648B" w:rsidRPr="000D0399" w14:paraId="225785A4" w14:textId="77777777" w:rsidTr="004A6611">
        <w:tc>
          <w:tcPr>
            <w:tcW w:w="2580" w:type="dxa"/>
          </w:tcPr>
          <w:p w14:paraId="13623E3F" w14:textId="77777777" w:rsidR="009F648B" w:rsidRPr="000D0399" w:rsidRDefault="009F648B" w:rsidP="00027304">
            <w:pPr>
              <w:tabs>
                <w:tab w:val="left" w:pos="8100"/>
              </w:tabs>
              <w:spacing w:line="276" w:lineRule="auto"/>
              <w:ind w:right="-556"/>
              <w:jc w:val="both"/>
              <w:rPr>
                <w:rFonts w:ascii="Times New Roman" w:eastAsia="Cambria" w:hAnsi="Times New Roman"/>
                <w:b/>
                <w:bCs/>
                <w:kern w:val="2"/>
                <w:sz w:val="26"/>
                <w:szCs w:val="26"/>
              </w:rPr>
            </w:pPr>
          </w:p>
        </w:tc>
        <w:tc>
          <w:tcPr>
            <w:tcW w:w="4224" w:type="dxa"/>
            <w:gridSpan w:val="2"/>
          </w:tcPr>
          <w:p w14:paraId="3AFABBAC" w14:textId="4F250145" w:rsidR="009F648B" w:rsidRPr="000D0399" w:rsidRDefault="009F648B" w:rsidP="00027304">
            <w:pPr>
              <w:tabs>
                <w:tab w:val="left" w:pos="8100"/>
              </w:tabs>
              <w:spacing w:line="276" w:lineRule="auto"/>
              <w:ind w:right="-556"/>
              <w:jc w:val="both"/>
              <w:rPr>
                <w:rFonts w:ascii="Times New Roman" w:eastAsia="Cambria" w:hAnsi="Times New Roman"/>
                <w:b/>
                <w:bCs/>
                <w:kern w:val="2"/>
                <w:sz w:val="26"/>
                <w:szCs w:val="26"/>
              </w:rPr>
            </w:pPr>
            <w:r w:rsidRPr="000D0399">
              <w:rPr>
                <w:rFonts w:ascii="Times New Roman" w:eastAsia="Cambria" w:hAnsi="Times New Roman"/>
                <w:b/>
                <w:bCs/>
                <w:kern w:val="2"/>
                <w:sz w:val="26"/>
                <w:szCs w:val="26"/>
              </w:rPr>
              <w:t>Resolution No. CR 07/2025-26</w:t>
            </w:r>
          </w:p>
        </w:tc>
        <w:tc>
          <w:tcPr>
            <w:tcW w:w="2155" w:type="dxa"/>
          </w:tcPr>
          <w:p w14:paraId="3FFE8595" w14:textId="77777777" w:rsidR="009F648B" w:rsidRPr="000D0399" w:rsidRDefault="009F648B" w:rsidP="00027304">
            <w:pPr>
              <w:tabs>
                <w:tab w:val="left" w:pos="8100"/>
              </w:tabs>
              <w:spacing w:line="276" w:lineRule="auto"/>
              <w:ind w:right="-556"/>
              <w:jc w:val="both"/>
              <w:rPr>
                <w:rFonts w:ascii="Times New Roman" w:eastAsia="Cambria" w:hAnsi="Times New Roman"/>
                <w:b/>
                <w:bCs/>
                <w:kern w:val="2"/>
                <w:sz w:val="26"/>
                <w:szCs w:val="26"/>
              </w:rPr>
            </w:pPr>
          </w:p>
        </w:tc>
      </w:tr>
      <w:tr w:rsidR="009F648B" w:rsidRPr="000D0399" w14:paraId="59B7E345" w14:textId="77777777" w:rsidTr="004A6611">
        <w:tc>
          <w:tcPr>
            <w:tcW w:w="2580" w:type="dxa"/>
          </w:tcPr>
          <w:p w14:paraId="12AE9642" w14:textId="77777777" w:rsidR="009F648B" w:rsidRPr="000D0399" w:rsidRDefault="009F648B" w:rsidP="00027304">
            <w:pPr>
              <w:tabs>
                <w:tab w:val="left" w:pos="8100"/>
              </w:tabs>
              <w:spacing w:line="276" w:lineRule="auto"/>
              <w:ind w:right="-556"/>
              <w:jc w:val="both"/>
              <w:rPr>
                <w:rFonts w:ascii="Times New Roman" w:eastAsia="Cambria" w:hAnsi="Times New Roman"/>
                <w:b/>
                <w:bCs/>
                <w:kern w:val="2"/>
                <w:sz w:val="26"/>
                <w:szCs w:val="26"/>
              </w:rPr>
            </w:pPr>
          </w:p>
        </w:tc>
        <w:tc>
          <w:tcPr>
            <w:tcW w:w="1956" w:type="dxa"/>
          </w:tcPr>
          <w:p w14:paraId="4EC725DC" w14:textId="77777777" w:rsidR="009F648B" w:rsidRPr="000D0399" w:rsidRDefault="009F648B" w:rsidP="00027304">
            <w:pPr>
              <w:tabs>
                <w:tab w:val="left" w:pos="8100"/>
              </w:tabs>
              <w:spacing w:line="276" w:lineRule="auto"/>
              <w:ind w:right="-556"/>
              <w:jc w:val="both"/>
              <w:rPr>
                <w:rFonts w:ascii="Times New Roman" w:eastAsia="Cambria" w:hAnsi="Times New Roman"/>
                <w:b/>
                <w:bCs/>
                <w:kern w:val="2"/>
                <w:sz w:val="26"/>
                <w:szCs w:val="26"/>
              </w:rPr>
            </w:pPr>
            <w:r w:rsidRPr="000D0399">
              <w:rPr>
                <w:rFonts w:ascii="Times New Roman" w:eastAsia="Cambria" w:hAnsi="Times New Roman"/>
                <w:b/>
                <w:bCs/>
                <w:kern w:val="2"/>
                <w:sz w:val="26"/>
                <w:szCs w:val="26"/>
              </w:rPr>
              <w:t>Assent/Dissent</w:t>
            </w:r>
          </w:p>
        </w:tc>
        <w:tc>
          <w:tcPr>
            <w:tcW w:w="2268" w:type="dxa"/>
          </w:tcPr>
          <w:p w14:paraId="4904587D" w14:textId="77777777" w:rsidR="009F648B" w:rsidRPr="000D0399" w:rsidRDefault="009F648B" w:rsidP="00027304">
            <w:pPr>
              <w:tabs>
                <w:tab w:val="left" w:pos="8100"/>
              </w:tabs>
              <w:spacing w:line="276" w:lineRule="auto"/>
              <w:ind w:right="-556"/>
              <w:jc w:val="both"/>
              <w:rPr>
                <w:rFonts w:ascii="Times New Roman" w:eastAsia="Cambria" w:hAnsi="Times New Roman"/>
                <w:b/>
                <w:bCs/>
                <w:kern w:val="2"/>
                <w:sz w:val="26"/>
                <w:szCs w:val="26"/>
              </w:rPr>
            </w:pPr>
            <w:r w:rsidRPr="000D0399">
              <w:rPr>
                <w:rFonts w:ascii="Times New Roman" w:eastAsia="Cambria" w:hAnsi="Times New Roman"/>
                <w:b/>
                <w:bCs/>
                <w:kern w:val="2"/>
                <w:sz w:val="26"/>
                <w:szCs w:val="26"/>
              </w:rPr>
              <w:t>Signature</w:t>
            </w:r>
          </w:p>
        </w:tc>
        <w:tc>
          <w:tcPr>
            <w:tcW w:w="2155" w:type="dxa"/>
          </w:tcPr>
          <w:p w14:paraId="46C39F02" w14:textId="77777777" w:rsidR="009F648B" w:rsidRPr="000D0399" w:rsidRDefault="009F648B" w:rsidP="00027304">
            <w:pPr>
              <w:tabs>
                <w:tab w:val="left" w:pos="8100"/>
              </w:tabs>
              <w:spacing w:line="276" w:lineRule="auto"/>
              <w:ind w:right="-556"/>
              <w:jc w:val="both"/>
              <w:rPr>
                <w:rFonts w:ascii="Times New Roman" w:eastAsia="Cambria" w:hAnsi="Times New Roman"/>
                <w:b/>
                <w:bCs/>
                <w:kern w:val="2"/>
                <w:sz w:val="26"/>
                <w:szCs w:val="26"/>
              </w:rPr>
            </w:pPr>
          </w:p>
        </w:tc>
      </w:tr>
      <w:tr w:rsidR="009F648B" w:rsidRPr="000D0399" w14:paraId="429035C7" w14:textId="77777777" w:rsidTr="004A6611">
        <w:tc>
          <w:tcPr>
            <w:tcW w:w="2580" w:type="dxa"/>
          </w:tcPr>
          <w:p w14:paraId="7E96BC35" w14:textId="77777777" w:rsidR="009F648B" w:rsidRPr="000D0399" w:rsidRDefault="009F648B" w:rsidP="00027304">
            <w:pPr>
              <w:tabs>
                <w:tab w:val="left" w:pos="8100"/>
              </w:tabs>
              <w:spacing w:line="276" w:lineRule="auto"/>
              <w:ind w:right="-556"/>
              <w:jc w:val="both"/>
              <w:rPr>
                <w:rFonts w:ascii="Times New Roman" w:eastAsia="Cambria" w:hAnsi="Times New Roman"/>
                <w:kern w:val="2"/>
                <w:sz w:val="26"/>
                <w:szCs w:val="26"/>
              </w:rPr>
            </w:pPr>
            <w:r w:rsidRPr="000D0399">
              <w:rPr>
                <w:rFonts w:ascii="Times New Roman" w:eastAsia="Cambria" w:hAnsi="Times New Roman"/>
                <w:kern w:val="2"/>
                <w:sz w:val="26"/>
                <w:szCs w:val="26"/>
              </w:rPr>
              <w:t>Vikram Singh Chopra</w:t>
            </w:r>
          </w:p>
          <w:p w14:paraId="77BF3DE7" w14:textId="77777777" w:rsidR="009F648B" w:rsidRPr="000D0399" w:rsidRDefault="009F648B" w:rsidP="00027304">
            <w:pPr>
              <w:pStyle w:val="Default"/>
              <w:tabs>
                <w:tab w:val="left" w:pos="8100"/>
              </w:tabs>
              <w:spacing w:line="276" w:lineRule="auto"/>
              <w:ind w:right="-556"/>
              <w:jc w:val="both"/>
              <w:rPr>
                <w:rFonts w:ascii="Times New Roman" w:eastAsia="Cambria" w:hAnsi="Times New Roman" w:cs="Times New Roman"/>
                <w:color w:val="auto"/>
                <w:kern w:val="2"/>
                <w:sz w:val="26"/>
                <w:szCs w:val="26"/>
                <w:lang w:val="en-US"/>
              </w:rPr>
            </w:pPr>
            <w:r w:rsidRPr="000D0399">
              <w:rPr>
                <w:rFonts w:ascii="Times New Roman" w:eastAsia="Cambria" w:hAnsi="Times New Roman" w:cs="Times New Roman"/>
                <w:color w:val="auto"/>
                <w:kern w:val="2"/>
                <w:sz w:val="26"/>
                <w:szCs w:val="26"/>
                <w:lang w:val="en-US"/>
              </w:rPr>
              <w:t xml:space="preserve">(DIN: 09186836) </w:t>
            </w:r>
          </w:p>
          <w:p w14:paraId="7EB6C279" w14:textId="77777777" w:rsidR="009F648B" w:rsidRPr="000D0399" w:rsidRDefault="009F648B" w:rsidP="00027304">
            <w:pPr>
              <w:tabs>
                <w:tab w:val="left" w:pos="8100"/>
              </w:tabs>
              <w:spacing w:line="276" w:lineRule="auto"/>
              <w:ind w:right="-556"/>
              <w:jc w:val="both"/>
              <w:rPr>
                <w:rFonts w:ascii="Times New Roman" w:eastAsia="Cambria" w:hAnsi="Times New Roman"/>
                <w:kern w:val="2"/>
                <w:sz w:val="26"/>
                <w:szCs w:val="26"/>
              </w:rPr>
            </w:pPr>
          </w:p>
        </w:tc>
        <w:tc>
          <w:tcPr>
            <w:tcW w:w="1956" w:type="dxa"/>
          </w:tcPr>
          <w:p w14:paraId="444F8A07" w14:textId="77777777" w:rsidR="009F648B" w:rsidRPr="000D0399" w:rsidRDefault="009F648B" w:rsidP="00027304">
            <w:pPr>
              <w:pStyle w:val="TableParagraph"/>
              <w:tabs>
                <w:tab w:val="left" w:pos="8100"/>
              </w:tabs>
              <w:spacing w:line="276" w:lineRule="auto"/>
              <w:ind w:left="405" w:right="-556"/>
              <w:jc w:val="both"/>
              <w:rPr>
                <w:rFonts w:ascii="Times New Roman" w:eastAsia="Cambria" w:hAnsi="Times New Roman" w:cs="Times New Roman"/>
                <w:kern w:val="2"/>
                <w:sz w:val="26"/>
                <w:szCs w:val="26"/>
              </w:rPr>
            </w:pPr>
            <w:r w:rsidRPr="000D0399">
              <w:rPr>
                <w:rFonts w:ascii="Times New Roman" w:hAnsi="Times New Roman" w:cs="Times New Roman"/>
                <w:noProof/>
                <w:sz w:val="26"/>
                <w:szCs w:val="26"/>
              </w:rPr>
              <mc:AlternateContent>
                <mc:Choice Requires="wpg">
                  <w:drawing>
                    <wp:anchor distT="0" distB="0" distL="0" distR="0" simplePos="0" relativeHeight="251673600" behindDoc="1" locked="0" layoutInCell="1" allowOverlap="1" wp14:anchorId="32970959" wp14:editId="674E7073">
                      <wp:simplePos x="0" y="0"/>
                      <wp:positionH relativeFrom="column">
                        <wp:posOffset>53340</wp:posOffset>
                      </wp:positionH>
                      <wp:positionV relativeFrom="paragraph">
                        <wp:posOffset>36195</wp:posOffset>
                      </wp:positionV>
                      <wp:extent cx="165100" cy="120650"/>
                      <wp:effectExtent l="0" t="0" r="0" b="0"/>
                      <wp:wrapNone/>
                      <wp:docPr id="1284226004"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 cy="120650"/>
                                <a:chOff x="0" y="0"/>
                                <a:chExt cx="165100" cy="120650"/>
                              </a:xfrm>
                            </wpg:grpSpPr>
                            <wps:wsp>
                              <wps:cNvPr id="1915815818" name="Graphic 10"/>
                              <wps:cNvSpPr>
                                <a:spLocks/>
                              </wps:cNvSpPr>
                              <wps:spPr>
                                <a:xfrm>
                                  <a:off x="6350" y="6350"/>
                                  <a:ext cx="152400" cy="107950"/>
                                </a:xfrm>
                                <a:custGeom>
                                  <a:avLst/>
                                  <a:gdLst/>
                                  <a:ahLst/>
                                  <a:cxnLst/>
                                  <a:rect l="l" t="t" r="r" b="b"/>
                                  <a:pathLst>
                                    <a:path w="152400" h="107950">
                                      <a:moveTo>
                                        <a:pt x="0" y="107950"/>
                                      </a:moveTo>
                                      <a:lnTo>
                                        <a:pt x="152400" y="107950"/>
                                      </a:lnTo>
                                      <a:lnTo>
                                        <a:pt x="152400" y="0"/>
                                      </a:lnTo>
                                      <a:lnTo>
                                        <a:pt x="0" y="0"/>
                                      </a:lnTo>
                                      <a:lnTo>
                                        <a:pt x="0" y="1079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
                  <w:pict>
                    <v:group w14:anchorId="55004D0B" id="Group 18" o:spid="_x0000_s1026" style="position:absolute;margin-left:4.2pt;margin-top:2.85pt;width:13pt;height:9.5pt;z-index:-251642880;mso-wrap-distance-left:0;mso-wrap-distance-right:0" coordsize="16510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">
                      <v:shape id="Graphic 10" o:spid="_x0000_s1027" style="position:absolute;left:6350;top:6350;width:152400;height:107950;visibility:visible;mso-wrap-style:square;v-text-anchor:top" coordsize="15240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" path="m,107950r152400,l152400,,,,,107950xe" filled="f" strokeweight="1pt">
                        <v:path arrowok="t"/>
                      </v:shape>
                    </v:group>
                  </w:pict>
                </mc:Fallback>
              </mc:AlternateContent>
            </w:r>
            <w:r w:rsidRPr="000D0399">
              <w:rPr>
                <w:rFonts w:ascii="Times New Roman" w:eastAsia="Cambria" w:hAnsi="Times New Roman" w:cs="Times New Roman"/>
                <w:kern w:val="2"/>
                <w:sz w:val="26"/>
                <w:szCs w:val="26"/>
              </w:rPr>
              <w:t>Assent</w:t>
            </w:r>
          </w:p>
          <w:p w14:paraId="3A6F01F0" w14:textId="77777777" w:rsidR="009F648B" w:rsidRPr="000D0399" w:rsidRDefault="009F648B" w:rsidP="00027304">
            <w:pPr>
              <w:pStyle w:val="TableParagraph"/>
              <w:tabs>
                <w:tab w:val="left" w:pos="8100"/>
              </w:tabs>
              <w:spacing w:line="276" w:lineRule="auto"/>
              <w:ind w:left="405" w:right="-556"/>
              <w:jc w:val="both"/>
              <w:rPr>
                <w:rFonts w:ascii="Times New Roman" w:eastAsia="Cambria" w:hAnsi="Times New Roman" w:cs="Times New Roman"/>
                <w:kern w:val="2"/>
                <w:sz w:val="26"/>
                <w:szCs w:val="26"/>
              </w:rPr>
            </w:pPr>
          </w:p>
          <w:p w14:paraId="4FAA3465" w14:textId="77777777" w:rsidR="009F648B" w:rsidRPr="000D0399" w:rsidRDefault="009F648B" w:rsidP="00027304">
            <w:pPr>
              <w:pStyle w:val="TableParagraph"/>
              <w:tabs>
                <w:tab w:val="left" w:pos="8100"/>
              </w:tabs>
              <w:spacing w:line="276" w:lineRule="auto"/>
              <w:ind w:left="405" w:right="-556"/>
              <w:jc w:val="both"/>
              <w:rPr>
                <w:rFonts w:ascii="Times New Roman" w:eastAsia="Cambria" w:hAnsi="Times New Roman" w:cs="Times New Roman"/>
                <w:kern w:val="2"/>
                <w:sz w:val="26"/>
                <w:szCs w:val="26"/>
              </w:rPr>
            </w:pPr>
            <w:r w:rsidRPr="000D0399">
              <w:rPr>
                <w:rFonts w:ascii="Times New Roman" w:hAnsi="Times New Roman" w:cs="Times New Roman"/>
                <w:noProof/>
                <w:sz w:val="26"/>
                <w:szCs w:val="26"/>
              </w:rPr>
              <mc:AlternateContent>
                <mc:Choice Requires="wpg">
                  <w:drawing>
                    <wp:anchor distT="0" distB="0" distL="0" distR="0" simplePos="0" relativeHeight="251674624" behindDoc="1" locked="0" layoutInCell="1" allowOverlap="1" wp14:anchorId="473CD2CE" wp14:editId="036FF950">
                      <wp:simplePos x="0" y="0"/>
                      <wp:positionH relativeFrom="column">
                        <wp:posOffset>53340</wp:posOffset>
                      </wp:positionH>
                      <wp:positionV relativeFrom="paragraph">
                        <wp:posOffset>36195</wp:posOffset>
                      </wp:positionV>
                      <wp:extent cx="165100" cy="120650"/>
                      <wp:effectExtent l="0" t="0" r="0" b="0"/>
                      <wp:wrapNone/>
                      <wp:docPr id="753755382"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 cy="120650"/>
                                <a:chOff x="0" y="0"/>
                                <a:chExt cx="165100" cy="120650"/>
                              </a:xfrm>
                            </wpg:grpSpPr>
                            <wps:wsp>
                              <wps:cNvPr id="1281674431" name="Graphic 10"/>
                              <wps:cNvSpPr>
                                <a:spLocks/>
                              </wps:cNvSpPr>
                              <wps:spPr>
                                <a:xfrm>
                                  <a:off x="6350" y="6350"/>
                                  <a:ext cx="152400" cy="107950"/>
                                </a:xfrm>
                                <a:custGeom>
                                  <a:avLst/>
                                  <a:gdLst/>
                                  <a:ahLst/>
                                  <a:cxnLst/>
                                  <a:rect l="l" t="t" r="r" b="b"/>
                                  <a:pathLst>
                                    <a:path w="152400" h="107950">
                                      <a:moveTo>
                                        <a:pt x="0" y="107950"/>
                                      </a:moveTo>
                                      <a:lnTo>
                                        <a:pt x="152400" y="107950"/>
                                      </a:lnTo>
                                      <a:lnTo>
                                        <a:pt x="152400" y="0"/>
                                      </a:lnTo>
                                      <a:lnTo>
                                        <a:pt x="0" y="0"/>
                                      </a:lnTo>
                                      <a:lnTo>
                                        <a:pt x="0" y="1079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
                  <w:pict>
                    <v:group w14:anchorId="79190EC3" id="Group 15" o:spid="_x0000_s1026" style="position:absolute;margin-left:4.2pt;margin-top:2.85pt;width:13pt;height:9.5pt;z-index:-251641856;mso-wrap-distance-left:0;mso-wrap-distance-right:0" coordsize="16510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">
                      <v:shape id="Graphic 10" o:spid="_x0000_s1027" style="position:absolute;left:6350;top:6350;width:152400;height:107950;visibility:visible;mso-wrap-style:square;v-text-anchor:top" coordsize="15240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" path="m,107950r152400,l152400,,,,,107950xe" filled="f" strokeweight="1pt">
                        <v:path arrowok="t"/>
                      </v:shape>
                    </v:group>
                  </w:pict>
                </mc:Fallback>
              </mc:AlternateContent>
            </w:r>
            <w:r w:rsidRPr="000D0399">
              <w:rPr>
                <w:rFonts w:ascii="Times New Roman" w:eastAsia="Cambria" w:hAnsi="Times New Roman" w:cs="Times New Roman"/>
                <w:kern w:val="2"/>
                <w:sz w:val="26"/>
                <w:szCs w:val="26"/>
              </w:rPr>
              <w:t>Dissent</w:t>
            </w:r>
          </w:p>
          <w:p w14:paraId="4FA8E939" w14:textId="77777777" w:rsidR="009F648B" w:rsidRPr="000D0399" w:rsidRDefault="009F648B" w:rsidP="00027304">
            <w:pPr>
              <w:pStyle w:val="TableParagraph"/>
              <w:tabs>
                <w:tab w:val="left" w:pos="8100"/>
              </w:tabs>
              <w:spacing w:line="276" w:lineRule="auto"/>
              <w:ind w:left="405" w:right="-556"/>
              <w:jc w:val="both"/>
              <w:rPr>
                <w:rFonts w:ascii="Times New Roman" w:eastAsia="Cambria" w:hAnsi="Times New Roman" w:cs="Times New Roman"/>
                <w:kern w:val="2"/>
                <w:sz w:val="26"/>
                <w:szCs w:val="26"/>
              </w:rPr>
            </w:pPr>
          </w:p>
        </w:tc>
        <w:tc>
          <w:tcPr>
            <w:tcW w:w="2268" w:type="dxa"/>
          </w:tcPr>
          <w:p w14:paraId="1E080414" w14:textId="77777777" w:rsidR="009F648B" w:rsidRPr="000D0399" w:rsidRDefault="009F648B" w:rsidP="00027304">
            <w:pPr>
              <w:tabs>
                <w:tab w:val="left" w:pos="8100"/>
              </w:tabs>
              <w:spacing w:line="276" w:lineRule="auto"/>
              <w:ind w:right="-556"/>
              <w:jc w:val="both"/>
              <w:rPr>
                <w:rFonts w:ascii="Times New Roman" w:eastAsia="Cambria" w:hAnsi="Times New Roman"/>
                <w:kern w:val="2"/>
                <w:sz w:val="26"/>
                <w:szCs w:val="26"/>
              </w:rPr>
            </w:pPr>
          </w:p>
        </w:tc>
        <w:tc>
          <w:tcPr>
            <w:tcW w:w="2155" w:type="dxa"/>
          </w:tcPr>
          <w:p w14:paraId="34913AF9" w14:textId="77777777" w:rsidR="009F648B" w:rsidRPr="000D0399" w:rsidRDefault="009F648B" w:rsidP="00027304">
            <w:pPr>
              <w:tabs>
                <w:tab w:val="left" w:pos="8100"/>
              </w:tabs>
              <w:spacing w:line="276" w:lineRule="auto"/>
              <w:ind w:right="-556"/>
              <w:jc w:val="both"/>
              <w:rPr>
                <w:rFonts w:ascii="Times New Roman" w:eastAsia="Cambria" w:hAnsi="Times New Roman"/>
                <w:kern w:val="2"/>
                <w:sz w:val="26"/>
                <w:szCs w:val="26"/>
              </w:rPr>
            </w:pPr>
          </w:p>
        </w:tc>
      </w:tr>
      <w:tr w:rsidR="009F648B" w:rsidRPr="000D0399" w14:paraId="4FFB545D" w14:textId="77777777" w:rsidTr="004A6611">
        <w:tc>
          <w:tcPr>
            <w:tcW w:w="2580" w:type="dxa"/>
          </w:tcPr>
          <w:p w14:paraId="316BEC89" w14:textId="77777777" w:rsidR="009F648B" w:rsidRPr="000D0399" w:rsidRDefault="009F648B" w:rsidP="00027304">
            <w:pPr>
              <w:tabs>
                <w:tab w:val="left" w:pos="8100"/>
              </w:tabs>
              <w:spacing w:line="276" w:lineRule="auto"/>
              <w:ind w:right="-556"/>
              <w:jc w:val="both"/>
              <w:rPr>
                <w:rFonts w:ascii="Times New Roman" w:eastAsia="Cambria" w:hAnsi="Times New Roman"/>
                <w:kern w:val="2"/>
                <w:sz w:val="26"/>
                <w:szCs w:val="26"/>
              </w:rPr>
            </w:pPr>
            <w:r w:rsidRPr="000D0399">
              <w:rPr>
                <w:rFonts w:ascii="Times New Roman" w:eastAsia="Cambria" w:hAnsi="Times New Roman"/>
                <w:kern w:val="2"/>
                <w:sz w:val="26"/>
                <w:szCs w:val="26"/>
              </w:rPr>
              <w:t>Vivek Sameer Soares</w:t>
            </w:r>
          </w:p>
          <w:p w14:paraId="145E0410" w14:textId="77777777" w:rsidR="009F648B" w:rsidRPr="000D0399" w:rsidRDefault="009F648B" w:rsidP="00027304">
            <w:pPr>
              <w:pStyle w:val="Default"/>
              <w:tabs>
                <w:tab w:val="left" w:pos="8100"/>
              </w:tabs>
              <w:spacing w:line="276" w:lineRule="auto"/>
              <w:ind w:right="-556"/>
              <w:jc w:val="both"/>
              <w:rPr>
                <w:rFonts w:ascii="Times New Roman" w:eastAsia="Cambria" w:hAnsi="Times New Roman" w:cs="Times New Roman"/>
                <w:color w:val="auto"/>
                <w:kern w:val="2"/>
                <w:sz w:val="26"/>
                <w:szCs w:val="26"/>
                <w:lang w:val="en-US"/>
              </w:rPr>
            </w:pPr>
            <w:r w:rsidRPr="000D0399">
              <w:rPr>
                <w:rFonts w:ascii="Times New Roman" w:eastAsia="Cambria" w:hAnsi="Times New Roman" w:cs="Times New Roman"/>
                <w:color w:val="auto"/>
                <w:kern w:val="2"/>
                <w:sz w:val="26"/>
                <w:szCs w:val="26"/>
                <w:lang w:val="en-US"/>
              </w:rPr>
              <w:t xml:space="preserve">(DIN: 10639251) </w:t>
            </w:r>
          </w:p>
          <w:p w14:paraId="75CE8771" w14:textId="77777777" w:rsidR="009F648B" w:rsidRPr="000D0399" w:rsidRDefault="009F648B" w:rsidP="00027304">
            <w:pPr>
              <w:tabs>
                <w:tab w:val="left" w:pos="8100"/>
              </w:tabs>
              <w:spacing w:line="276" w:lineRule="auto"/>
              <w:ind w:right="-556"/>
              <w:jc w:val="both"/>
              <w:rPr>
                <w:rFonts w:ascii="Times New Roman" w:eastAsia="Cambria" w:hAnsi="Times New Roman"/>
                <w:kern w:val="2"/>
                <w:sz w:val="26"/>
                <w:szCs w:val="26"/>
              </w:rPr>
            </w:pPr>
          </w:p>
        </w:tc>
        <w:tc>
          <w:tcPr>
            <w:tcW w:w="1956" w:type="dxa"/>
          </w:tcPr>
          <w:p w14:paraId="0F2EEBA5" w14:textId="77777777" w:rsidR="009F648B" w:rsidRPr="000D0399" w:rsidRDefault="009F648B" w:rsidP="00027304">
            <w:pPr>
              <w:pStyle w:val="TableParagraph"/>
              <w:tabs>
                <w:tab w:val="left" w:pos="8100"/>
              </w:tabs>
              <w:spacing w:line="276" w:lineRule="auto"/>
              <w:ind w:left="405" w:right="-556"/>
              <w:jc w:val="both"/>
              <w:rPr>
                <w:rFonts w:ascii="Times New Roman" w:eastAsia="Cambria" w:hAnsi="Times New Roman" w:cs="Times New Roman"/>
                <w:kern w:val="2"/>
                <w:sz w:val="26"/>
                <w:szCs w:val="26"/>
              </w:rPr>
            </w:pPr>
            <w:r w:rsidRPr="000D0399">
              <w:rPr>
                <w:rFonts w:ascii="Times New Roman" w:hAnsi="Times New Roman" w:cs="Times New Roman"/>
                <w:noProof/>
                <w:sz w:val="26"/>
                <w:szCs w:val="26"/>
              </w:rPr>
              <mc:AlternateContent>
                <mc:Choice Requires="wpg">
                  <w:drawing>
                    <wp:anchor distT="0" distB="0" distL="0" distR="0" simplePos="0" relativeHeight="251675648" behindDoc="1" locked="0" layoutInCell="1" allowOverlap="1" wp14:anchorId="79BC28AF" wp14:editId="4271AB60">
                      <wp:simplePos x="0" y="0"/>
                      <wp:positionH relativeFrom="column">
                        <wp:posOffset>53340</wp:posOffset>
                      </wp:positionH>
                      <wp:positionV relativeFrom="paragraph">
                        <wp:posOffset>36195</wp:posOffset>
                      </wp:positionV>
                      <wp:extent cx="165100" cy="120650"/>
                      <wp:effectExtent l="0" t="0" r="0" b="0"/>
                      <wp:wrapNone/>
                      <wp:docPr id="690879245"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 cy="120650"/>
                                <a:chOff x="0" y="0"/>
                                <a:chExt cx="165100" cy="120650"/>
                              </a:xfrm>
                            </wpg:grpSpPr>
                            <wps:wsp>
                              <wps:cNvPr id="96200810" name="Graphic 10"/>
                              <wps:cNvSpPr>
                                <a:spLocks/>
                              </wps:cNvSpPr>
                              <wps:spPr>
                                <a:xfrm>
                                  <a:off x="6350" y="6350"/>
                                  <a:ext cx="152400" cy="107950"/>
                                </a:xfrm>
                                <a:custGeom>
                                  <a:avLst/>
                                  <a:gdLst/>
                                  <a:ahLst/>
                                  <a:cxnLst/>
                                  <a:rect l="l" t="t" r="r" b="b"/>
                                  <a:pathLst>
                                    <a:path w="152400" h="107950">
                                      <a:moveTo>
                                        <a:pt x="0" y="107950"/>
                                      </a:moveTo>
                                      <a:lnTo>
                                        <a:pt x="152400" y="107950"/>
                                      </a:lnTo>
                                      <a:lnTo>
                                        <a:pt x="152400" y="0"/>
                                      </a:lnTo>
                                      <a:lnTo>
                                        <a:pt x="0" y="0"/>
                                      </a:lnTo>
                                      <a:lnTo>
                                        <a:pt x="0" y="1079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
                  <w:pict>
                    <v:group w14:anchorId="0E7591D3" id="Group 12" o:spid="_x0000_s1026" style="position:absolute;margin-left:4.2pt;margin-top:2.85pt;width:13pt;height:9.5pt;z-index:-251640832;mso-wrap-distance-left:0;mso-wrap-distance-right:0" coordsize="16510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">
                      <v:shape id="Graphic 10" o:spid="_x0000_s1027" style="position:absolute;left:6350;top:6350;width:152400;height:107950;visibility:visible;mso-wrap-style:square;v-text-anchor:top" coordsize="15240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" path="m,107950r152400,l152400,,,,,107950xe" filled="f" strokeweight="1pt">
                        <v:path arrowok="t"/>
                      </v:shape>
                    </v:group>
                  </w:pict>
                </mc:Fallback>
              </mc:AlternateContent>
            </w:r>
            <w:r w:rsidRPr="000D0399">
              <w:rPr>
                <w:rFonts w:ascii="Times New Roman" w:eastAsia="Cambria" w:hAnsi="Times New Roman" w:cs="Times New Roman"/>
                <w:kern w:val="2"/>
                <w:sz w:val="26"/>
                <w:szCs w:val="26"/>
              </w:rPr>
              <w:t>Assent</w:t>
            </w:r>
          </w:p>
          <w:p w14:paraId="1612DA82" w14:textId="77777777" w:rsidR="009F648B" w:rsidRPr="000D0399" w:rsidRDefault="009F648B" w:rsidP="00027304">
            <w:pPr>
              <w:pStyle w:val="TableParagraph"/>
              <w:tabs>
                <w:tab w:val="left" w:pos="8100"/>
              </w:tabs>
              <w:spacing w:line="276" w:lineRule="auto"/>
              <w:ind w:left="405" w:right="-556"/>
              <w:jc w:val="both"/>
              <w:rPr>
                <w:rFonts w:ascii="Times New Roman" w:eastAsia="Cambria" w:hAnsi="Times New Roman" w:cs="Times New Roman"/>
                <w:kern w:val="2"/>
                <w:sz w:val="26"/>
                <w:szCs w:val="26"/>
              </w:rPr>
            </w:pPr>
          </w:p>
          <w:p w14:paraId="6C555E3A" w14:textId="77777777" w:rsidR="009F648B" w:rsidRPr="000D0399" w:rsidRDefault="009F648B" w:rsidP="00027304">
            <w:pPr>
              <w:pStyle w:val="TableParagraph"/>
              <w:tabs>
                <w:tab w:val="left" w:pos="8100"/>
              </w:tabs>
              <w:spacing w:line="276" w:lineRule="auto"/>
              <w:ind w:left="405" w:right="-556"/>
              <w:jc w:val="both"/>
              <w:rPr>
                <w:rFonts w:ascii="Times New Roman" w:eastAsia="Cambria" w:hAnsi="Times New Roman" w:cs="Times New Roman"/>
                <w:kern w:val="2"/>
                <w:sz w:val="26"/>
                <w:szCs w:val="26"/>
              </w:rPr>
            </w:pPr>
            <w:r w:rsidRPr="000D0399">
              <w:rPr>
                <w:rFonts w:ascii="Times New Roman" w:hAnsi="Times New Roman" w:cs="Times New Roman"/>
                <w:noProof/>
                <w:sz w:val="26"/>
                <w:szCs w:val="26"/>
              </w:rPr>
              <mc:AlternateContent>
                <mc:Choice Requires="wpg">
                  <w:drawing>
                    <wp:anchor distT="0" distB="0" distL="0" distR="0" simplePos="0" relativeHeight="251676672" behindDoc="1" locked="0" layoutInCell="1" allowOverlap="1" wp14:anchorId="1DC847A3" wp14:editId="2770EFD0">
                      <wp:simplePos x="0" y="0"/>
                      <wp:positionH relativeFrom="column">
                        <wp:posOffset>53340</wp:posOffset>
                      </wp:positionH>
                      <wp:positionV relativeFrom="paragraph">
                        <wp:posOffset>36195</wp:posOffset>
                      </wp:positionV>
                      <wp:extent cx="165100" cy="120650"/>
                      <wp:effectExtent l="0" t="0" r="0" b="0"/>
                      <wp:wrapNone/>
                      <wp:docPr id="490917503"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 cy="120650"/>
                                <a:chOff x="0" y="0"/>
                                <a:chExt cx="165100" cy="120650"/>
                              </a:xfrm>
                            </wpg:grpSpPr>
                            <wps:wsp>
                              <wps:cNvPr id="1594359966" name="Graphic 10"/>
                              <wps:cNvSpPr>
                                <a:spLocks/>
                              </wps:cNvSpPr>
                              <wps:spPr>
                                <a:xfrm>
                                  <a:off x="6350" y="6350"/>
                                  <a:ext cx="152400" cy="107950"/>
                                </a:xfrm>
                                <a:custGeom>
                                  <a:avLst/>
                                  <a:gdLst/>
                                  <a:ahLst/>
                                  <a:cxnLst/>
                                  <a:rect l="l" t="t" r="r" b="b"/>
                                  <a:pathLst>
                                    <a:path w="152400" h="107950">
                                      <a:moveTo>
                                        <a:pt x="0" y="107950"/>
                                      </a:moveTo>
                                      <a:lnTo>
                                        <a:pt x="152400" y="107950"/>
                                      </a:lnTo>
                                      <a:lnTo>
                                        <a:pt x="152400" y="0"/>
                                      </a:lnTo>
                                      <a:lnTo>
                                        <a:pt x="0" y="0"/>
                                      </a:lnTo>
                                      <a:lnTo>
                                        <a:pt x="0" y="1079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
                  <w:pict>
                    <v:group w14:anchorId="2325F90F" id="Group 9" o:spid="_x0000_s1026" style="position:absolute;margin-left:4.2pt;margin-top:2.85pt;width:13pt;height:9.5pt;z-index:-251639808;mso-wrap-distance-left:0;mso-wrap-distance-right:0" coordsize="16510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">
                      <v:shape id="Graphic 10" o:spid="_x0000_s1027" style="position:absolute;left:6350;top:6350;width:152400;height:107950;visibility:visible;mso-wrap-style:square;v-text-anchor:top" coordsize="15240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" path="m,107950r152400,l152400,,,,,107950xe" filled="f" strokeweight="1pt">
                        <v:path arrowok="t"/>
                      </v:shape>
                    </v:group>
                  </w:pict>
                </mc:Fallback>
              </mc:AlternateContent>
            </w:r>
            <w:r w:rsidRPr="000D0399">
              <w:rPr>
                <w:rFonts w:ascii="Times New Roman" w:eastAsia="Cambria" w:hAnsi="Times New Roman" w:cs="Times New Roman"/>
                <w:kern w:val="2"/>
                <w:sz w:val="26"/>
                <w:szCs w:val="26"/>
              </w:rPr>
              <w:t>Dissent</w:t>
            </w:r>
          </w:p>
          <w:p w14:paraId="220CCF55" w14:textId="77777777" w:rsidR="009F648B" w:rsidRPr="000D0399" w:rsidRDefault="009F648B" w:rsidP="00027304">
            <w:pPr>
              <w:tabs>
                <w:tab w:val="left" w:pos="8100"/>
              </w:tabs>
              <w:spacing w:line="276" w:lineRule="auto"/>
              <w:ind w:right="-556"/>
              <w:jc w:val="both"/>
              <w:rPr>
                <w:rFonts w:ascii="Times New Roman" w:eastAsia="Cambria" w:hAnsi="Times New Roman"/>
                <w:kern w:val="2"/>
                <w:sz w:val="26"/>
                <w:szCs w:val="26"/>
              </w:rPr>
            </w:pPr>
          </w:p>
        </w:tc>
        <w:tc>
          <w:tcPr>
            <w:tcW w:w="2268" w:type="dxa"/>
          </w:tcPr>
          <w:p w14:paraId="607AB7E2" w14:textId="77777777" w:rsidR="009F648B" w:rsidRPr="000D0399" w:rsidRDefault="009F648B" w:rsidP="00027304">
            <w:pPr>
              <w:tabs>
                <w:tab w:val="left" w:pos="8100"/>
              </w:tabs>
              <w:spacing w:line="276" w:lineRule="auto"/>
              <w:ind w:right="-556"/>
              <w:jc w:val="both"/>
              <w:rPr>
                <w:rFonts w:ascii="Times New Roman" w:eastAsia="Cambria" w:hAnsi="Times New Roman"/>
                <w:kern w:val="2"/>
                <w:sz w:val="26"/>
                <w:szCs w:val="26"/>
              </w:rPr>
            </w:pPr>
          </w:p>
        </w:tc>
        <w:tc>
          <w:tcPr>
            <w:tcW w:w="2155" w:type="dxa"/>
          </w:tcPr>
          <w:p w14:paraId="5EED484B" w14:textId="77777777" w:rsidR="009F648B" w:rsidRPr="000D0399" w:rsidRDefault="009F648B" w:rsidP="00027304">
            <w:pPr>
              <w:tabs>
                <w:tab w:val="left" w:pos="8100"/>
              </w:tabs>
              <w:spacing w:line="276" w:lineRule="auto"/>
              <w:ind w:right="-556"/>
              <w:jc w:val="both"/>
              <w:rPr>
                <w:rFonts w:ascii="Times New Roman" w:eastAsia="Cambria" w:hAnsi="Times New Roman"/>
                <w:kern w:val="2"/>
                <w:sz w:val="26"/>
                <w:szCs w:val="26"/>
              </w:rPr>
            </w:pPr>
          </w:p>
        </w:tc>
      </w:tr>
      <w:tr w:rsidR="009F648B" w:rsidRPr="000D0399" w14:paraId="19BD37AF" w14:textId="77777777" w:rsidTr="004A6611">
        <w:tc>
          <w:tcPr>
            <w:tcW w:w="2580" w:type="dxa"/>
          </w:tcPr>
          <w:p w14:paraId="77E05BEF" w14:textId="77777777" w:rsidR="009F648B" w:rsidRPr="000D0399" w:rsidRDefault="009F648B" w:rsidP="00027304">
            <w:pPr>
              <w:tabs>
                <w:tab w:val="left" w:pos="8100"/>
              </w:tabs>
              <w:spacing w:line="276" w:lineRule="auto"/>
              <w:ind w:right="-556"/>
              <w:jc w:val="both"/>
              <w:rPr>
                <w:rFonts w:ascii="Times New Roman" w:eastAsia="Cambria" w:hAnsi="Times New Roman"/>
                <w:kern w:val="2"/>
                <w:sz w:val="26"/>
                <w:szCs w:val="26"/>
              </w:rPr>
            </w:pPr>
            <w:r w:rsidRPr="000D0399">
              <w:rPr>
                <w:rFonts w:ascii="Times New Roman" w:eastAsia="Cambria" w:hAnsi="Times New Roman"/>
                <w:kern w:val="2"/>
                <w:sz w:val="26"/>
                <w:szCs w:val="26"/>
              </w:rPr>
              <w:t>Subrat Kumar Ray</w:t>
            </w:r>
          </w:p>
          <w:p w14:paraId="7533CC18" w14:textId="77777777" w:rsidR="009F648B" w:rsidRPr="000D0399" w:rsidRDefault="009F648B" w:rsidP="00027304">
            <w:pPr>
              <w:pStyle w:val="Default"/>
              <w:tabs>
                <w:tab w:val="left" w:pos="8100"/>
              </w:tabs>
              <w:spacing w:line="276" w:lineRule="auto"/>
              <w:ind w:right="-556"/>
              <w:jc w:val="both"/>
              <w:rPr>
                <w:rFonts w:ascii="Times New Roman" w:eastAsia="Cambria" w:hAnsi="Times New Roman" w:cs="Times New Roman"/>
                <w:color w:val="auto"/>
                <w:kern w:val="2"/>
                <w:sz w:val="26"/>
                <w:szCs w:val="26"/>
                <w:lang w:val="en-US"/>
              </w:rPr>
            </w:pPr>
            <w:r w:rsidRPr="000D0399">
              <w:rPr>
                <w:rFonts w:ascii="Times New Roman" w:eastAsia="Cambria" w:hAnsi="Times New Roman" w:cs="Times New Roman"/>
                <w:color w:val="auto"/>
                <w:kern w:val="2"/>
                <w:sz w:val="26"/>
                <w:szCs w:val="26"/>
                <w:lang w:val="en-US"/>
              </w:rPr>
              <w:t xml:space="preserve">(DIN: 10633416) </w:t>
            </w:r>
          </w:p>
          <w:p w14:paraId="5F29A0B0" w14:textId="77777777" w:rsidR="009F648B" w:rsidRPr="000D0399" w:rsidRDefault="009F648B" w:rsidP="00027304">
            <w:pPr>
              <w:tabs>
                <w:tab w:val="left" w:pos="8100"/>
              </w:tabs>
              <w:spacing w:line="276" w:lineRule="auto"/>
              <w:ind w:right="-556"/>
              <w:jc w:val="both"/>
              <w:rPr>
                <w:rFonts w:ascii="Times New Roman" w:eastAsia="Cambria" w:hAnsi="Times New Roman"/>
                <w:kern w:val="2"/>
                <w:sz w:val="26"/>
                <w:szCs w:val="26"/>
              </w:rPr>
            </w:pPr>
          </w:p>
        </w:tc>
        <w:tc>
          <w:tcPr>
            <w:tcW w:w="1956" w:type="dxa"/>
          </w:tcPr>
          <w:p w14:paraId="5B067666" w14:textId="77777777" w:rsidR="009F648B" w:rsidRPr="000D0399" w:rsidRDefault="009F648B" w:rsidP="00027304">
            <w:pPr>
              <w:pStyle w:val="TableParagraph"/>
              <w:tabs>
                <w:tab w:val="left" w:pos="8100"/>
              </w:tabs>
              <w:spacing w:line="276" w:lineRule="auto"/>
              <w:ind w:left="405" w:right="-556"/>
              <w:jc w:val="both"/>
              <w:rPr>
                <w:rFonts w:ascii="Times New Roman" w:eastAsia="Cambria" w:hAnsi="Times New Roman" w:cs="Times New Roman"/>
                <w:kern w:val="2"/>
                <w:sz w:val="26"/>
                <w:szCs w:val="26"/>
              </w:rPr>
            </w:pPr>
            <w:r w:rsidRPr="000D0399">
              <w:rPr>
                <w:rFonts w:ascii="Times New Roman" w:hAnsi="Times New Roman" w:cs="Times New Roman"/>
                <w:noProof/>
                <w:sz w:val="26"/>
                <w:szCs w:val="26"/>
              </w:rPr>
              <mc:AlternateContent>
                <mc:Choice Requires="wpg">
                  <w:drawing>
                    <wp:anchor distT="0" distB="0" distL="0" distR="0" simplePos="0" relativeHeight="251677696" behindDoc="1" locked="0" layoutInCell="1" allowOverlap="1" wp14:anchorId="32ACCFDC" wp14:editId="2AAF07D6">
                      <wp:simplePos x="0" y="0"/>
                      <wp:positionH relativeFrom="column">
                        <wp:posOffset>53340</wp:posOffset>
                      </wp:positionH>
                      <wp:positionV relativeFrom="paragraph">
                        <wp:posOffset>36195</wp:posOffset>
                      </wp:positionV>
                      <wp:extent cx="165100" cy="120650"/>
                      <wp:effectExtent l="0" t="0" r="0" b="0"/>
                      <wp:wrapNone/>
                      <wp:docPr id="1887173987"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 cy="120650"/>
                                <a:chOff x="0" y="0"/>
                                <a:chExt cx="165100" cy="120650"/>
                              </a:xfrm>
                            </wpg:grpSpPr>
                            <wps:wsp>
                              <wps:cNvPr id="1701304903" name="Graphic 10"/>
                              <wps:cNvSpPr>
                                <a:spLocks/>
                              </wps:cNvSpPr>
                              <wps:spPr>
                                <a:xfrm>
                                  <a:off x="6350" y="6350"/>
                                  <a:ext cx="152400" cy="107950"/>
                                </a:xfrm>
                                <a:custGeom>
                                  <a:avLst/>
                                  <a:gdLst/>
                                  <a:ahLst/>
                                  <a:cxnLst/>
                                  <a:rect l="l" t="t" r="r" b="b"/>
                                  <a:pathLst>
                                    <a:path w="152400" h="107950">
                                      <a:moveTo>
                                        <a:pt x="0" y="107950"/>
                                      </a:moveTo>
                                      <a:lnTo>
                                        <a:pt x="152400" y="107950"/>
                                      </a:lnTo>
                                      <a:lnTo>
                                        <a:pt x="152400" y="0"/>
                                      </a:lnTo>
                                      <a:lnTo>
                                        <a:pt x="0" y="0"/>
                                      </a:lnTo>
                                      <a:lnTo>
                                        <a:pt x="0" y="1079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
                  <w:pict>
                    <v:group w14:anchorId="17F5B9D1" id="Group 6" o:spid="_x0000_s1026" style="position:absolute;margin-left:4.2pt;margin-top:2.85pt;width:13pt;height:9.5pt;z-index:-251638784;mso-wrap-distance-left:0;mso-wrap-distance-right:0" coordsize="16510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">
                      <v:shape id="Graphic 10" o:spid="_x0000_s1027" style="position:absolute;left:6350;top:6350;width:152400;height:107950;visibility:visible;mso-wrap-style:square;v-text-anchor:top" coordsize="15240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" path="m,107950r152400,l152400,,,,,107950xe" filled="f" strokeweight="1pt">
                        <v:path arrowok="t"/>
                      </v:shape>
                    </v:group>
                  </w:pict>
                </mc:Fallback>
              </mc:AlternateContent>
            </w:r>
            <w:r w:rsidRPr="000D0399">
              <w:rPr>
                <w:rFonts w:ascii="Times New Roman" w:eastAsia="Cambria" w:hAnsi="Times New Roman" w:cs="Times New Roman"/>
                <w:kern w:val="2"/>
                <w:sz w:val="26"/>
                <w:szCs w:val="26"/>
              </w:rPr>
              <w:t>Assent</w:t>
            </w:r>
          </w:p>
          <w:p w14:paraId="21F90791" w14:textId="77777777" w:rsidR="009F648B" w:rsidRPr="000D0399" w:rsidRDefault="009F648B" w:rsidP="00027304">
            <w:pPr>
              <w:pStyle w:val="TableParagraph"/>
              <w:tabs>
                <w:tab w:val="left" w:pos="8100"/>
              </w:tabs>
              <w:spacing w:line="276" w:lineRule="auto"/>
              <w:ind w:left="405" w:right="-556"/>
              <w:jc w:val="both"/>
              <w:rPr>
                <w:rFonts w:ascii="Times New Roman" w:eastAsia="Cambria" w:hAnsi="Times New Roman" w:cs="Times New Roman"/>
                <w:kern w:val="2"/>
                <w:sz w:val="26"/>
                <w:szCs w:val="26"/>
              </w:rPr>
            </w:pPr>
          </w:p>
          <w:p w14:paraId="69A3F75A" w14:textId="77777777" w:rsidR="009F648B" w:rsidRPr="000D0399" w:rsidRDefault="009F648B" w:rsidP="00027304">
            <w:pPr>
              <w:pStyle w:val="TableParagraph"/>
              <w:tabs>
                <w:tab w:val="left" w:pos="8100"/>
              </w:tabs>
              <w:spacing w:line="276" w:lineRule="auto"/>
              <w:ind w:left="405" w:right="-556"/>
              <w:jc w:val="both"/>
              <w:rPr>
                <w:rFonts w:ascii="Times New Roman" w:eastAsia="Cambria" w:hAnsi="Times New Roman" w:cs="Times New Roman"/>
                <w:kern w:val="2"/>
                <w:sz w:val="26"/>
                <w:szCs w:val="26"/>
              </w:rPr>
            </w:pPr>
            <w:r w:rsidRPr="000D0399">
              <w:rPr>
                <w:rFonts w:ascii="Times New Roman" w:hAnsi="Times New Roman" w:cs="Times New Roman"/>
                <w:noProof/>
                <w:sz w:val="26"/>
                <w:szCs w:val="26"/>
              </w:rPr>
              <mc:AlternateContent>
                <mc:Choice Requires="wpg">
                  <w:drawing>
                    <wp:anchor distT="0" distB="0" distL="0" distR="0" simplePos="0" relativeHeight="251678720" behindDoc="1" locked="0" layoutInCell="1" allowOverlap="1" wp14:anchorId="17CC5936" wp14:editId="15873680">
                      <wp:simplePos x="0" y="0"/>
                      <wp:positionH relativeFrom="column">
                        <wp:posOffset>53340</wp:posOffset>
                      </wp:positionH>
                      <wp:positionV relativeFrom="paragraph">
                        <wp:posOffset>36195</wp:posOffset>
                      </wp:positionV>
                      <wp:extent cx="165100" cy="120650"/>
                      <wp:effectExtent l="0" t="0" r="0" b="0"/>
                      <wp:wrapNone/>
                      <wp:docPr id="1580494487"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 cy="120650"/>
                                <a:chOff x="0" y="0"/>
                                <a:chExt cx="165100" cy="120650"/>
                              </a:xfrm>
                            </wpg:grpSpPr>
                            <wps:wsp>
                              <wps:cNvPr id="415634850" name="Graphic 10"/>
                              <wps:cNvSpPr>
                                <a:spLocks/>
                              </wps:cNvSpPr>
                              <wps:spPr>
                                <a:xfrm>
                                  <a:off x="6350" y="6350"/>
                                  <a:ext cx="152400" cy="107950"/>
                                </a:xfrm>
                                <a:custGeom>
                                  <a:avLst/>
                                  <a:gdLst/>
                                  <a:ahLst/>
                                  <a:cxnLst/>
                                  <a:rect l="l" t="t" r="r" b="b"/>
                                  <a:pathLst>
                                    <a:path w="152400" h="107950">
                                      <a:moveTo>
                                        <a:pt x="0" y="107950"/>
                                      </a:moveTo>
                                      <a:lnTo>
                                        <a:pt x="152400" y="107950"/>
                                      </a:lnTo>
                                      <a:lnTo>
                                        <a:pt x="152400" y="0"/>
                                      </a:lnTo>
                                      <a:lnTo>
                                        <a:pt x="0" y="0"/>
                                      </a:lnTo>
                                      <a:lnTo>
                                        <a:pt x="0" y="1079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
                  <w:pict>
                    <v:group w14:anchorId="48D21927" id="Group 3" o:spid="_x0000_s1026" style="position:absolute;margin-left:4.2pt;margin-top:2.85pt;width:13pt;height:9.5pt;z-index:-251637760;mso-wrap-distance-left:0;mso-wrap-distance-right:0" coordsize="16510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">
                      <v:shape id="Graphic 10" o:spid="_x0000_s1027" style="position:absolute;left:6350;top:6350;width:152400;height:107950;visibility:visible;mso-wrap-style:square;v-text-anchor:top" coordsize="15240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" path="m,107950r152400,l152400,,,,,107950xe" filled="f" strokeweight="1pt">
                        <v:path arrowok="t"/>
                      </v:shape>
                    </v:group>
                  </w:pict>
                </mc:Fallback>
              </mc:AlternateContent>
            </w:r>
            <w:r w:rsidRPr="000D0399">
              <w:rPr>
                <w:rFonts w:ascii="Times New Roman" w:eastAsia="Cambria" w:hAnsi="Times New Roman" w:cs="Times New Roman"/>
                <w:kern w:val="2"/>
                <w:sz w:val="26"/>
                <w:szCs w:val="26"/>
              </w:rPr>
              <w:t>Dissent</w:t>
            </w:r>
          </w:p>
          <w:p w14:paraId="525521F1" w14:textId="77777777" w:rsidR="009F648B" w:rsidRPr="000D0399" w:rsidRDefault="009F648B" w:rsidP="00027304">
            <w:pPr>
              <w:tabs>
                <w:tab w:val="left" w:pos="8100"/>
              </w:tabs>
              <w:spacing w:line="276" w:lineRule="auto"/>
              <w:ind w:right="-556"/>
              <w:jc w:val="both"/>
              <w:rPr>
                <w:rFonts w:ascii="Times New Roman" w:eastAsia="Cambria" w:hAnsi="Times New Roman"/>
                <w:kern w:val="2"/>
                <w:sz w:val="26"/>
                <w:szCs w:val="26"/>
              </w:rPr>
            </w:pPr>
          </w:p>
        </w:tc>
        <w:tc>
          <w:tcPr>
            <w:tcW w:w="2268" w:type="dxa"/>
          </w:tcPr>
          <w:p w14:paraId="27040A1F" w14:textId="77777777" w:rsidR="009F648B" w:rsidRPr="000D0399" w:rsidRDefault="009F648B" w:rsidP="00027304">
            <w:pPr>
              <w:tabs>
                <w:tab w:val="left" w:pos="8100"/>
              </w:tabs>
              <w:spacing w:line="276" w:lineRule="auto"/>
              <w:ind w:right="-556"/>
              <w:jc w:val="both"/>
              <w:rPr>
                <w:rFonts w:ascii="Times New Roman" w:eastAsia="Cambria" w:hAnsi="Times New Roman"/>
                <w:kern w:val="2"/>
                <w:sz w:val="26"/>
                <w:szCs w:val="26"/>
              </w:rPr>
            </w:pPr>
          </w:p>
        </w:tc>
        <w:tc>
          <w:tcPr>
            <w:tcW w:w="2155" w:type="dxa"/>
          </w:tcPr>
          <w:p w14:paraId="61050C7E" w14:textId="77777777" w:rsidR="009F648B" w:rsidRPr="000D0399" w:rsidRDefault="009F648B" w:rsidP="00027304">
            <w:pPr>
              <w:tabs>
                <w:tab w:val="left" w:pos="8100"/>
              </w:tabs>
              <w:spacing w:line="276" w:lineRule="auto"/>
              <w:ind w:right="-556"/>
              <w:jc w:val="both"/>
              <w:rPr>
                <w:rFonts w:ascii="Times New Roman" w:eastAsia="Cambria" w:hAnsi="Times New Roman"/>
                <w:kern w:val="2"/>
                <w:sz w:val="26"/>
                <w:szCs w:val="26"/>
              </w:rPr>
            </w:pPr>
          </w:p>
        </w:tc>
      </w:tr>
    </w:tbl>
    <w:p w14:paraId="0392488B" w14:textId="72B3D538" w:rsidR="00D17B14" w:rsidRPr="000D0399" w:rsidRDefault="00D17B14" w:rsidP="009F648B">
      <w:pPr>
        <w:spacing w:after="160" w:line="278" w:lineRule="auto"/>
        <w:rPr>
          <w:rFonts w:ascii="Times New Roman" w:hAnsi="Times New Roman"/>
          <w:sz w:val="26"/>
          <w:szCs w:val="26"/>
        </w:rPr>
      </w:pPr>
    </w:p>
    <w:p w14:paraId="7807BBF4" w14:textId="77777777" w:rsidR="00D17B14" w:rsidRPr="000D0399" w:rsidRDefault="00D17B14">
      <w:pPr>
        <w:spacing w:after="160" w:line="278" w:lineRule="auto"/>
        <w:rPr>
          <w:rFonts w:ascii="Times New Roman" w:hAnsi="Times New Roman"/>
          <w:sz w:val="26"/>
          <w:szCs w:val="26"/>
        </w:rPr>
      </w:pPr>
      <w:r w:rsidRPr="000D0399">
        <w:rPr>
          <w:rFonts w:ascii="Times New Roman" w:hAnsi="Times New Roman"/>
          <w:sz w:val="26"/>
          <w:szCs w:val="26"/>
        </w:rPr>
        <w:br w:type="page"/>
      </w:r>
    </w:p>
    <w:p w14:paraId="2B7CF95F" w14:textId="77777777" w:rsidR="00D17B14" w:rsidRPr="000D0399" w:rsidRDefault="00D17B14" w:rsidP="00D17B14">
      <w:pPr>
        <w:widowControl w:val="0"/>
        <w:pBdr>
          <w:bottom w:val="single" w:sz="4" w:space="1" w:color="auto"/>
        </w:pBdr>
        <w:tabs>
          <w:tab w:val="left" w:pos="90"/>
          <w:tab w:val="left" w:pos="8640"/>
        </w:tabs>
        <w:jc w:val="center"/>
        <w:rPr>
          <w:rFonts w:ascii="Times New Roman" w:eastAsia="Times New Roman" w:hAnsi="Times New Roman"/>
          <w:b/>
          <w:sz w:val="26"/>
          <w:szCs w:val="26"/>
        </w:rPr>
      </w:pPr>
    </w:p>
    <w:p w14:paraId="248C6286" w14:textId="77777777" w:rsidR="00D17B14" w:rsidRPr="000D0399" w:rsidRDefault="00D17B14" w:rsidP="00D17B14">
      <w:pPr>
        <w:widowControl w:val="0"/>
        <w:pBdr>
          <w:bottom w:val="single" w:sz="4" w:space="1" w:color="auto"/>
        </w:pBdr>
        <w:tabs>
          <w:tab w:val="left" w:pos="90"/>
          <w:tab w:val="left" w:pos="8640"/>
        </w:tabs>
        <w:jc w:val="center"/>
        <w:rPr>
          <w:rFonts w:ascii="Times New Roman" w:eastAsia="Times New Roman" w:hAnsi="Times New Roman"/>
          <w:b/>
          <w:sz w:val="26"/>
          <w:szCs w:val="26"/>
        </w:rPr>
      </w:pPr>
    </w:p>
    <w:p w14:paraId="490D60E4" w14:textId="77777777" w:rsidR="00D17B14" w:rsidRPr="000D0399" w:rsidRDefault="00D17B14" w:rsidP="00D17B14">
      <w:pPr>
        <w:widowControl w:val="0"/>
        <w:pBdr>
          <w:bottom w:val="single" w:sz="4" w:space="1" w:color="auto"/>
        </w:pBdr>
        <w:tabs>
          <w:tab w:val="left" w:pos="90"/>
          <w:tab w:val="left" w:pos="8640"/>
        </w:tabs>
        <w:jc w:val="center"/>
        <w:rPr>
          <w:rFonts w:ascii="Times New Roman" w:eastAsia="Times New Roman" w:hAnsi="Times New Roman"/>
          <w:b/>
          <w:sz w:val="26"/>
          <w:szCs w:val="26"/>
        </w:rPr>
      </w:pPr>
    </w:p>
    <w:p w14:paraId="5BC26E29" w14:textId="38AC678D" w:rsidR="00D17B14" w:rsidRPr="000D0399" w:rsidRDefault="00D17B14" w:rsidP="00D17B14">
      <w:pPr>
        <w:widowControl w:val="0"/>
        <w:pBdr>
          <w:bottom w:val="single" w:sz="4" w:space="1" w:color="auto"/>
        </w:pBdr>
        <w:tabs>
          <w:tab w:val="left" w:pos="90"/>
          <w:tab w:val="left" w:pos="8640"/>
        </w:tabs>
        <w:jc w:val="center"/>
        <w:rPr>
          <w:rFonts w:ascii="Times New Roman" w:eastAsia="Times New Roman" w:hAnsi="Times New Roman"/>
          <w:b/>
          <w:sz w:val="26"/>
          <w:szCs w:val="26"/>
        </w:rPr>
      </w:pPr>
      <w:r w:rsidRPr="000D0399">
        <w:rPr>
          <w:rFonts w:ascii="Times New Roman" w:eastAsia="Times New Roman" w:hAnsi="Times New Roman"/>
          <w:b/>
          <w:sz w:val="26"/>
          <w:szCs w:val="26"/>
        </w:rPr>
        <w:t>CIRCULAR RESOLUTION</w:t>
      </w:r>
    </w:p>
    <w:p w14:paraId="4D08F1BC" w14:textId="77777777" w:rsidR="00D17B14" w:rsidRPr="000D0399" w:rsidRDefault="00D17B14" w:rsidP="00D17B14">
      <w:pPr>
        <w:widowControl w:val="0"/>
        <w:pBdr>
          <w:bottom w:val="single" w:sz="4" w:space="1" w:color="auto"/>
        </w:pBdr>
        <w:tabs>
          <w:tab w:val="left" w:pos="90"/>
          <w:tab w:val="left" w:pos="8640"/>
        </w:tabs>
        <w:jc w:val="center"/>
        <w:rPr>
          <w:rFonts w:ascii="Times New Roman" w:eastAsia="Times New Roman" w:hAnsi="Times New Roman"/>
          <w:b/>
          <w:sz w:val="26"/>
          <w:szCs w:val="26"/>
        </w:rPr>
      </w:pPr>
    </w:p>
    <w:p w14:paraId="6B2EA724" w14:textId="52A8F4FB" w:rsidR="00D17B14" w:rsidRPr="000D0399" w:rsidRDefault="00D17B14" w:rsidP="00D17B14">
      <w:pPr>
        <w:widowControl w:val="0"/>
        <w:pBdr>
          <w:bottom w:val="single" w:sz="4" w:space="1" w:color="auto"/>
        </w:pBdr>
        <w:tabs>
          <w:tab w:val="left" w:pos="90"/>
          <w:tab w:val="left" w:pos="8640"/>
        </w:tabs>
        <w:jc w:val="center"/>
        <w:rPr>
          <w:rFonts w:ascii="Times New Roman" w:eastAsia="Times New Roman" w:hAnsi="Times New Roman"/>
          <w:b/>
          <w:bCs/>
          <w:sz w:val="26"/>
          <w:szCs w:val="26"/>
        </w:rPr>
      </w:pPr>
      <w:r w:rsidRPr="000D0399">
        <w:rPr>
          <w:rFonts w:ascii="Times New Roman" w:eastAsia="Times New Roman" w:hAnsi="Times New Roman"/>
          <w:b/>
          <w:bCs/>
          <w:sz w:val="26"/>
          <w:szCs w:val="26"/>
        </w:rPr>
        <w:t>Text of Draft Circular Resolution No. CR 08/2025-26</w:t>
      </w:r>
    </w:p>
    <w:p w14:paraId="77CEF4DB" w14:textId="77777777" w:rsidR="00D17B14" w:rsidRPr="000D0399" w:rsidRDefault="00D17B14" w:rsidP="00D17B14">
      <w:pPr>
        <w:jc w:val="both"/>
        <w:rPr>
          <w:rFonts w:ascii="Times New Roman" w:eastAsia="Times New Roman" w:hAnsi="Times New Roman"/>
          <w:b/>
          <w:bCs/>
          <w:sz w:val="26"/>
          <w:szCs w:val="26"/>
          <w:u w:val="single"/>
        </w:rPr>
      </w:pPr>
    </w:p>
    <w:p w14:paraId="04B39386" w14:textId="620201A4" w:rsidR="00D17B14" w:rsidRPr="000D0399" w:rsidRDefault="00D17B14" w:rsidP="00D17B14">
      <w:pPr>
        <w:jc w:val="both"/>
        <w:rPr>
          <w:rFonts w:ascii="Times New Roman" w:hAnsi="Times New Roman"/>
          <w:b/>
          <w:bCs/>
          <w:sz w:val="26"/>
          <w:szCs w:val="26"/>
          <w:u w:val="single"/>
        </w:rPr>
      </w:pPr>
      <w:r w:rsidRPr="000D0399">
        <w:rPr>
          <w:rFonts w:ascii="Times New Roman" w:hAnsi="Times New Roman"/>
          <w:b/>
          <w:bCs/>
          <w:sz w:val="26"/>
          <w:szCs w:val="26"/>
          <w:u w:val="single"/>
        </w:rPr>
        <w:t xml:space="preserve">TO </w:t>
      </w:r>
      <w:r w:rsidR="00A75F75" w:rsidRPr="000D0399">
        <w:rPr>
          <w:rFonts w:ascii="Times New Roman" w:hAnsi="Times New Roman"/>
          <w:b/>
          <w:bCs/>
          <w:sz w:val="26"/>
          <w:szCs w:val="26"/>
          <w:u w:val="single"/>
        </w:rPr>
        <w:t xml:space="preserve">CONSIDER AND APPROVE </w:t>
      </w:r>
      <w:r w:rsidR="00D9576E" w:rsidRPr="000D0399">
        <w:rPr>
          <w:rFonts w:ascii="Times New Roman" w:hAnsi="Times New Roman"/>
          <w:b/>
          <w:bCs/>
          <w:sz w:val="26"/>
          <w:szCs w:val="26"/>
          <w:u w:val="single"/>
        </w:rPr>
        <w:t xml:space="preserve">THE </w:t>
      </w:r>
      <w:r w:rsidR="00A75F75" w:rsidRPr="000D0399">
        <w:rPr>
          <w:rFonts w:ascii="Times New Roman" w:hAnsi="Times New Roman"/>
          <w:b/>
          <w:bCs/>
          <w:sz w:val="26"/>
          <w:szCs w:val="26"/>
          <w:u w:val="single"/>
        </w:rPr>
        <w:t xml:space="preserve">AUTHORIZATION </w:t>
      </w:r>
      <w:r w:rsidRPr="000D0399">
        <w:rPr>
          <w:rFonts w:ascii="Times New Roman" w:hAnsi="Times New Roman"/>
          <w:b/>
          <w:bCs/>
          <w:sz w:val="26"/>
          <w:szCs w:val="26"/>
          <w:u w:val="single"/>
        </w:rPr>
        <w:t xml:space="preserve">TO </w:t>
      </w:r>
      <w:r w:rsidR="004A6611">
        <w:rPr>
          <w:rFonts w:ascii="Times New Roman" w:hAnsi="Times New Roman"/>
          <w:b/>
          <w:bCs/>
          <w:sz w:val="26"/>
          <w:szCs w:val="26"/>
          <w:u w:val="single"/>
        </w:rPr>
        <w:t xml:space="preserve">THE </w:t>
      </w:r>
      <w:r w:rsidRPr="000D0399">
        <w:rPr>
          <w:rFonts w:ascii="Times New Roman" w:hAnsi="Times New Roman"/>
          <w:b/>
          <w:bCs/>
          <w:sz w:val="26"/>
          <w:szCs w:val="26"/>
          <w:u w:val="single"/>
        </w:rPr>
        <w:t>DIRECTORS AND/OR DESIGNATED PERSONNEL OF ASP ADVOCATES AND/OR SUCH OTHER PERSON TO CIRCULATE THE NOTICES, MINUTES AND CONVENE MEETING(S), ON BEHALF OF COMPANY</w:t>
      </w:r>
    </w:p>
    <w:p w14:paraId="24D74D0E" w14:textId="77777777" w:rsidR="009F648B" w:rsidRPr="000D0399" w:rsidRDefault="009F648B" w:rsidP="009F648B">
      <w:pPr>
        <w:spacing w:after="160" w:line="278" w:lineRule="auto"/>
        <w:rPr>
          <w:rFonts w:ascii="Times New Roman" w:hAnsi="Times New Roman"/>
          <w:sz w:val="26"/>
          <w:szCs w:val="26"/>
        </w:rPr>
      </w:pPr>
    </w:p>
    <w:p w14:paraId="0F4D31AC" w14:textId="54A3B0E3" w:rsidR="00D17B14" w:rsidRPr="000D0399" w:rsidRDefault="00D17B14" w:rsidP="00D17B14">
      <w:pPr>
        <w:jc w:val="both"/>
        <w:rPr>
          <w:rFonts w:ascii="Times New Roman" w:hAnsi="Times New Roman"/>
          <w:sz w:val="26"/>
          <w:szCs w:val="26"/>
        </w:rPr>
      </w:pPr>
      <w:r w:rsidRPr="000D0399">
        <w:rPr>
          <w:rFonts w:ascii="Times New Roman" w:hAnsi="Times New Roman"/>
          <w:b/>
          <w:bCs/>
          <w:sz w:val="26"/>
          <w:szCs w:val="26"/>
        </w:rPr>
        <w:t>“RESOLVED THAT</w:t>
      </w:r>
      <w:r w:rsidRPr="000D0399">
        <w:rPr>
          <w:rFonts w:ascii="Times New Roman" w:hAnsi="Times New Roman"/>
          <w:sz w:val="26"/>
          <w:szCs w:val="26"/>
        </w:rPr>
        <w:t xml:space="preserve"> in accordance with the applicable provisions of the Companies Act, 2013 and the rules made thereunder (including any statutory modifications or re-enactments made thereof) the consent of the Board be and is hereby accorded to authorize the Director(s) of the Company and/or any designated personnel of ASP Advocates (ASP) as may be authorized by ASP in this behalf and or such other person as may be directed by any of the Directors of the Company for circulating Board and Shareholders meetings Notices, Draft Minutes, Signed Minutes, Circular Resolution and to Convene Board and Shareholder’s meeting for and on behalf of the Company as per the Secretarial Standards laid down by the Institute of Company Secretaries of India (“ICSI”) and in accordance with the applicable provisions of the Companies Act, 2013 read with the applicable rules made thereunder, in the best interests of the Company unless resolved otherwise by the Board.</w:t>
      </w:r>
    </w:p>
    <w:p w14:paraId="4938359E" w14:textId="77777777" w:rsidR="00D17B14" w:rsidRPr="000D0399" w:rsidRDefault="00D17B14" w:rsidP="00D17B14">
      <w:pPr>
        <w:jc w:val="both"/>
        <w:rPr>
          <w:rFonts w:ascii="Times New Roman" w:hAnsi="Times New Roman"/>
          <w:sz w:val="26"/>
          <w:szCs w:val="26"/>
        </w:rPr>
      </w:pPr>
    </w:p>
    <w:p w14:paraId="1F7759FF" w14:textId="77777777" w:rsidR="00D17B14" w:rsidRPr="000D0399" w:rsidRDefault="00D17B14" w:rsidP="00D17B14">
      <w:pPr>
        <w:jc w:val="both"/>
        <w:rPr>
          <w:rFonts w:ascii="Times New Roman" w:hAnsi="Times New Roman"/>
          <w:sz w:val="26"/>
          <w:szCs w:val="26"/>
        </w:rPr>
      </w:pPr>
      <w:r w:rsidRPr="000D0399">
        <w:rPr>
          <w:rFonts w:ascii="Times New Roman" w:hAnsi="Times New Roman"/>
          <w:b/>
          <w:bCs/>
          <w:sz w:val="26"/>
          <w:szCs w:val="26"/>
        </w:rPr>
        <w:t>RESOLVED FURTHER THAT</w:t>
      </w:r>
      <w:r w:rsidRPr="000D0399">
        <w:rPr>
          <w:rFonts w:ascii="Times New Roman" w:hAnsi="Times New Roman"/>
          <w:sz w:val="26"/>
          <w:szCs w:val="26"/>
        </w:rPr>
        <w:t xml:space="preserve"> the designated personnel of ASP and / or such other person as may be directed by any of the Directors of the Company shall act as per the instructions of the Company’s Board and Management in writing.</w:t>
      </w:r>
    </w:p>
    <w:p w14:paraId="6DBE1A44" w14:textId="77777777" w:rsidR="00D17B14" w:rsidRPr="000D0399" w:rsidRDefault="00D17B14" w:rsidP="00D17B14">
      <w:pPr>
        <w:jc w:val="both"/>
        <w:rPr>
          <w:rFonts w:ascii="Times New Roman" w:hAnsi="Times New Roman"/>
          <w:sz w:val="26"/>
          <w:szCs w:val="26"/>
        </w:rPr>
      </w:pPr>
    </w:p>
    <w:p w14:paraId="40C43C31" w14:textId="77777777" w:rsidR="00D17B14" w:rsidRPr="000D0399" w:rsidRDefault="00D17B14" w:rsidP="00D17B14">
      <w:pPr>
        <w:jc w:val="both"/>
        <w:rPr>
          <w:rFonts w:ascii="Times New Roman" w:hAnsi="Times New Roman"/>
          <w:sz w:val="26"/>
          <w:szCs w:val="26"/>
        </w:rPr>
      </w:pPr>
      <w:r w:rsidRPr="000D0399">
        <w:rPr>
          <w:rFonts w:ascii="Times New Roman" w:hAnsi="Times New Roman"/>
          <w:b/>
          <w:bCs/>
          <w:sz w:val="26"/>
          <w:szCs w:val="26"/>
        </w:rPr>
        <w:t>RESOLVED FURTHER THAT</w:t>
      </w:r>
      <w:r w:rsidRPr="000D0399">
        <w:rPr>
          <w:rFonts w:ascii="Times New Roman" w:hAnsi="Times New Roman"/>
          <w:sz w:val="26"/>
          <w:szCs w:val="26"/>
        </w:rPr>
        <w:t xml:space="preserve"> any of the Directors of the Company be and are hereby authorized to do all such acts, deeds, matters and things as may be necessary and incidental in order to give effect to the foregoing resolution.”</w:t>
      </w:r>
    </w:p>
    <w:p w14:paraId="0E3C6312" w14:textId="77777777" w:rsidR="00D17B14" w:rsidRPr="000D0399" w:rsidRDefault="00D17B14" w:rsidP="009F648B">
      <w:pPr>
        <w:spacing w:after="160" w:line="278" w:lineRule="auto"/>
        <w:rPr>
          <w:rFonts w:ascii="Times New Roman" w:hAnsi="Times New Roman"/>
          <w:sz w:val="26"/>
          <w:szCs w:val="26"/>
        </w:rPr>
      </w:pPr>
    </w:p>
    <w:p w14:paraId="1517EF9A" w14:textId="77777777" w:rsidR="00D17B14" w:rsidRPr="000D0399" w:rsidRDefault="00D17B14" w:rsidP="009F648B">
      <w:pPr>
        <w:spacing w:after="160" w:line="278" w:lineRule="auto"/>
        <w:rPr>
          <w:rFonts w:ascii="Times New Roman" w:hAnsi="Times New Roman"/>
          <w:sz w:val="26"/>
          <w:szCs w:val="26"/>
        </w:rPr>
      </w:pPr>
    </w:p>
    <w:p w14:paraId="5581B4C6" w14:textId="77777777" w:rsidR="00D17B14" w:rsidRPr="000D0399" w:rsidRDefault="00D17B14" w:rsidP="009F648B">
      <w:pPr>
        <w:spacing w:after="160" w:line="278" w:lineRule="auto"/>
        <w:rPr>
          <w:rFonts w:ascii="Times New Roman" w:hAnsi="Times New Roman"/>
          <w:sz w:val="26"/>
          <w:szCs w:val="26"/>
        </w:rPr>
      </w:pPr>
    </w:p>
    <w:p w14:paraId="79D89EF3" w14:textId="77777777" w:rsidR="00D17B14" w:rsidRPr="000D0399" w:rsidRDefault="00D17B14" w:rsidP="009F648B">
      <w:pPr>
        <w:spacing w:after="160" w:line="278" w:lineRule="auto"/>
        <w:rPr>
          <w:rFonts w:ascii="Times New Roman" w:hAnsi="Times New Roman"/>
          <w:sz w:val="26"/>
          <w:szCs w:val="26"/>
        </w:rPr>
      </w:pPr>
    </w:p>
    <w:p w14:paraId="4CF30023" w14:textId="77777777" w:rsidR="00D17B14" w:rsidRPr="000D0399" w:rsidRDefault="00D17B14" w:rsidP="009F648B">
      <w:pPr>
        <w:spacing w:after="160" w:line="278" w:lineRule="auto"/>
        <w:rPr>
          <w:rFonts w:ascii="Times New Roman" w:hAnsi="Times New Roman"/>
          <w:sz w:val="26"/>
          <w:szCs w:val="26"/>
        </w:rPr>
      </w:pPr>
    </w:p>
    <w:p w14:paraId="6FF64970" w14:textId="77777777" w:rsidR="00D17B14" w:rsidRPr="000D0399" w:rsidRDefault="00D17B14" w:rsidP="009F648B">
      <w:pPr>
        <w:spacing w:after="160" w:line="278" w:lineRule="auto"/>
        <w:rPr>
          <w:rFonts w:ascii="Times New Roman" w:hAnsi="Times New Roman"/>
          <w:sz w:val="26"/>
          <w:szCs w:val="26"/>
        </w:rPr>
      </w:pPr>
    </w:p>
    <w:p w14:paraId="14651076" w14:textId="77777777" w:rsidR="00D17B14" w:rsidRPr="000D0399" w:rsidRDefault="00D17B14" w:rsidP="009F648B">
      <w:pPr>
        <w:spacing w:after="160" w:line="278" w:lineRule="auto"/>
        <w:rPr>
          <w:rFonts w:ascii="Times New Roman" w:hAnsi="Times New Roman"/>
          <w:sz w:val="26"/>
          <w:szCs w:val="26"/>
        </w:rPr>
      </w:pPr>
    </w:p>
    <w:p w14:paraId="06B118F7" w14:textId="77777777" w:rsidR="00D17B14" w:rsidRPr="000D0399" w:rsidRDefault="00D17B14" w:rsidP="009F648B">
      <w:pPr>
        <w:spacing w:after="160" w:line="278" w:lineRule="auto"/>
        <w:rPr>
          <w:rFonts w:ascii="Times New Roman" w:hAnsi="Times New Roman"/>
          <w:sz w:val="26"/>
          <w:szCs w:val="26"/>
        </w:rPr>
      </w:pPr>
    </w:p>
    <w:p w14:paraId="455FB26F" w14:textId="77777777" w:rsidR="00D17B14" w:rsidRPr="000D0399" w:rsidRDefault="00D17B14" w:rsidP="009F648B">
      <w:pPr>
        <w:spacing w:after="160" w:line="278" w:lineRule="auto"/>
        <w:rPr>
          <w:rFonts w:ascii="Times New Roman" w:hAnsi="Times New Roman"/>
          <w:sz w:val="26"/>
          <w:szCs w:val="26"/>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0"/>
        <w:gridCol w:w="1956"/>
        <w:gridCol w:w="2268"/>
        <w:gridCol w:w="2155"/>
      </w:tblGrid>
      <w:tr w:rsidR="00D17B14" w:rsidRPr="000D0399" w14:paraId="6F28AE75" w14:textId="77777777" w:rsidTr="004A6611">
        <w:tc>
          <w:tcPr>
            <w:tcW w:w="2580" w:type="dxa"/>
          </w:tcPr>
          <w:p w14:paraId="03407147" w14:textId="77777777" w:rsidR="00D17B14" w:rsidRPr="000D0399" w:rsidRDefault="00D17B14" w:rsidP="00027304">
            <w:pPr>
              <w:tabs>
                <w:tab w:val="left" w:pos="8100"/>
              </w:tabs>
              <w:spacing w:line="276" w:lineRule="auto"/>
              <w:ind w:right="-556"/>
              <w:jc w:val="both"/>
              <w:rPr>
                <w:rFonts w:ascii="Times New Roman" w:eastAsia="Cambria" w:hAnsi="Times New Roman"/>
                <w:b/>
                <w:bCs/>
                <w:kern w:val="2"/>
                <w:sz w:val="26"/>
                <w:szCs w:val="26"/>
              </w:rPr>
            </w:pPr>
            <w:r w:rsidRPr="000D0399">
              <w:rPr>
                <w:rFonts w:ascii="Times New Roman" w:eastAsia="Cambria" w:hAnsi="Times New Roman"/>
                <w:b/>
                <w:bCs/>
                <w:kern w:val="2"/>
                <w:sz w:val="26"/>
                <w:szCs w:val="26"/>
              </w:rPr>
              <w:t>Name of Director</w:t>
            </w:r>
          </w:p>
        </w:tc>
        <w:tc>
          <w:tcPr>
            <w:tcW w:w="4224" w:type="dxa"/>
            <w:gridSpan w:val="2"/>
          </w:tcPr>
          <w:p w14:paraId="5A46676A" w14:textId="77777777" w:rsidR="00D17B14" w:rsidRPr="000D0399" w:rsidRDefault="00D17B14" w:rsidP="00027304">
            <w:pPr>
              <w:tabs>
                <w:tab w:val="left" w:pos="8100"/>
              </w:tabs>
              <w:spacing w:line="276" w:lineRule="auto"/>
              <w:ind w:right="-556"/>
              <w:jc w:val="both"/>
              <w:rPr>
                <w:rFonts w:ascii="Times New Roman" w:eastAsia="Cambria" w:hAnsi="Times New Roman"/>
                <w:b/>
                <w:bCs/>
                <w:kern w:val="2"/>
                <w:sz w:val="26"/>
                <w:szCs w:val="26"/>
              </w:rPr>
            </w:pPr>
            <w:r w:rsidRPr="000D0399">
              <w:rPr>
                <w:rFonts w:ascii="Times New Roman" w:eastAsia="Cambria" w:hAnsi="Times New Roman"/>
                <w:b/>
                <w:bCs/>
                <w:kern w:val="2"/>
                <w:sz w:val="26"/>
                <w:szCs w:val="26"/>
              </w:rPr>
              <w:t>Signature</w:t>
            </w:r>
          </w:p>
        </w:tc>
        <w:tc>
          <w:tcPr>
            <w:tcW w:w="2155" w:type="dxa"/>
          </w:tcPr>
          <w:p w14:paraId="59FA374F" w14:textId="77777777" w:rsidR="00D17B14" w:rsidRPr="000D0399" w:rsidRDefault="00D17B14" w:rsidP="00027304">
            <w:pPr>
              <w:tabs>
                <w:tab w:val="left" w:pos="8100"/>
              </w:tabs>
              <w:spacing w:line="276" w:lineRule="auto"/>
              <w:ind w:right="-556"/>
              <w:jc w:val="both"/>
              <w:rPr>
                <w:rFonts w:ascii="Times New Roman" w:eastAsia="Cambria" w:hAnsi="Times New Roman"/>
                <w:b/>
                <w:bCs/>
                <w:kern w:val="2"/>
                <w:sz w:val="26"/>
                <w:szCs w:val="26"/>
              </w:rPr>
            </w:pPr>
            <w:r w:rsidRPr="000D0399">
              <w:rPr>
                <w:rFonts w:ascii="Times New Roman" w:eastAsia="Cambria" w:hAnsi="Times New Roman"/>
                <w:b/>
                <w:bCs/>
                <w:kern w:val="2"/>
                <w:sz w:val="26"/>
                <w:szCs w:val="26"/>
              </w:rPr>
              <w:t>Date of Signature</w:t>
            </w:r>
          </w:p>
        </w:tc>
      </w:tr>
      <w:tr w:rsidR="00D17B14" w:rsidRPr="000D0399" w14:paraId="549419A4" w14:textId="77777777" w:rsidTr="004A6611">
        <w:tc>
          <w:tcPr>
            <w:tcW w:w="2580" w:type="dxa"/>
          </w:tcPr>
          <w:p w14:paraId="06B9B9C4" w14:textId="77777777" w:rsidR="00D17B14" w:rsidRPr="000D0399" w:rsidRDefault="00D17B14" w:rsidP="00027304">
            <w:pPr>
              <w:tabs>
                <w:tab w:val="left" w:pos="8100"/>
              </w:tabs>
              <w:spacing w:line="276" w:lineRule="auto"/>
              <w:ind w:right="-556"/>
              <w:jc w:val="both"/>
              <w:rPr>
                <w:rFonts w:ascii="Times New Roman" w:eastAsia="Cambria" w:hAnsi="Times New Roman"/>
                <w:b/>
                <w:bCs/>
                <w:kern w:val="2"/>
                <w:sz w:val="26"/>
                <w:szCs w:val="26"/>
              </w:rPr>
            </w:pPr>
          </w:p>
        </w:tc>
        <w:tc>
          <w:tcPr>
            <w:tcW w:w="4224" w:type="dxa"/>
            <w:gridSpan w:val="2"/>
          </w:tcPr>
          <w:p w14:paraId="1E18400A" w14:textId="423F451C" w:rsidR="00D17B14" w:rsidRPr="000D0399" w:rsidRDefault="00D17B14" w:rsidP="00027304">
            <w:pPr>
              <w:tabs>
                <w:tab w:val="left" w:pos="8100"/>
              </w:tabs>
              <w:spacing w:line="276" w:lineRule="auto"/>
              <w:ind w:right="-556"/>
              <w:jc w:val="both"/>
              <w:rPr>
                <w:rFonts w:ascii="Times New Roman" w:eastAsia="Cambria" w:hAnsi="Times New Roman"/>
                <w:b/>
                <w:bCs/>
                <w:kern w:val="2"/>
                <w:sz w:val="26"/>
                <w:szCs w:val="26"/>
              </w:rPr>
            </w:pPr>
            <w:r w:rsidRPr="000D0399">
              <w:rPr>
                <w:rFonts w:ascii="Times New Roman" w:eastAsia="Cambria" w:hAnsi="Times New Roman"/>
                <w:b/>
                <w:bCs/>
                <w:kern w:val="2"/>
                <w:sz w:val="26"/>
                <w:szCs w:val="26"/>
              </w:rPr>
              <w:t>Resolution No. CR 08/2025-26</w:t>
            </w:r>
          </w:p>
        </w:tc>
        <w:tc>
          <w:tcPr>
            <w:tcW w:w="2155" w:type="dxa"/>
          </w:tcPr>
          <w:p w14:paraId="235D7D13" w14:textId="77777777" w:rsidR="00D17B14" w:rsidRPr="000D0399" w:rsidRDefault="00D17B14" w:rsidP="00027304">
            <w:pPr>
              <w:tabs>
                <w:tab w:val="left" w:pos="8100"/>
              </w:tabs>
              <w:spacing w:line="276" w:lineRule="auto"/>
              <w:ind w:right="-556"/>
              <w:jc w:val="both"/>
              <w:rPr>
                <w:rFonts w:ascii="Times New Roman" w:eastAsia="Cambria" w:hAnsi="Times New Roman"/>
                <w:b/>
                <w:bCs/>
                <w:kern w:val="2"/>
                <w:sz w:val="26"/>
                <w:szCs w:val="26"/>
              </w:rPr>
            </w:pPr>
          </w:p>
        </w:tc>
      </w:tr>
      <w:tr w:rsidR="00D17B14" w:rsidRPr="000D0399" w14:paraId="1CCDDA86" w14:textId="77777777" w:rsidTr="004A6611">
        <w:tc>
          <w:tcPr>
            <w:tcW w:w="2580" w:type="dxa"/>
          </w:tcPr>
          <w:p w14:paraId="50A89D51" w14:textId="77777777" w:rsidR="00D17B14" w:rsidRPr="000D0399" w:rsidRDefault="00D17B14" w:rsidP="00027304">
            <w:pPr>
              <w:tabs>
                <w:tab w:val="left" w:pos="8100"/>
              </w:tabs>
              <w:spacing w:line="276" w:lineRule="auto"/>
              <w:ind w:right="-556"/>
              <w:jc w:val="both"/>
              <w:rPr>
                <w:rFonts w:ascii="Times New Roman" w:eastAsia="Cambria" w:hAnsi="Times New Roman"/>
                <w:b/>
                <w:bCs/>
                <w:kern w:val="2"/>
                <w:sz w:val="26"/>
                <w:szCs w:val="26"/>
              </w:rPr>
            </w:pPr>
          </w:p>
        </w:tc>
        <w:tc>
          <w:tcPr>
            <w:tcW w:w="1956" w:type="dxa"/>
          </w:tcPr>
          <w:p w14:paraId="6FA8061D" w14:textId="77777777" w:rsidR="00D17B14" w:rsidRPr="000D0399" w:rsidRDefault="00D17B14" w:rsidP="00027304">
            <w:pPr>
              <w:tabs>
                <w:tab w:val="left" w:pos="8100"/>
              </w:tabs>
              <w:spacing w:line="276" w:lineRule="auto"/>
              <w:ind w:right="-556"/>
              <w:jc w:val="both"/>
              <w:rPr>
                <w:rFonts w:ascii="Times New Roman" w:eastAsia="Cambria" w:hAnsi="Times New Roman"/>
                <w:b/>
                <w:bCs/>
                <w:kern w:val="2"/>
                <w:sz w:val="26"/>
                <w:szCs w:val="26"/>
              </w:rPr>
            </w:pPr>
            <w:r w:rsidRPr="000D0399">
              <w:rPr>
                <w:rFonts w:ascii="Times New Roman" w:eastAsia="Cambria" w:hAnsi="Times New Roman"/>
                <w:b/>
                <w:bCs/>
                <w:kern w:val="2"/>
                <w:sz w:val="26"/>
                <w:szCs w:val="26"/>
              </w:rPr>
              <w:t>Assent/Dissent</w:t>
            </w:r>
          </w:p>
        </w:tc>
        <w:tc>
          <w:tcPr>
            <w:tcW w:w="2268" w:type="dxa"/>
          </w:tcPr>
          <w:p w14:paraId="1BFF70A3" w14:textId="77777777" w:rsidR="00D17B14" w:rsidRPr="000D0399" w:rsidRDefault="00D17B14" w:rsidP="00027304">
            <w:pPr>
              <w:tabs>
                <w:tab w:val="left" w:pos="8100"/>
              </w:tabs>
              <w:spacing w:line="276" w:lineRule="auto"/>
              <w:ind w:right="-556"/>
              <w:jc w:val="both"/>
              <w:rPr>
                <w:rFonts w:ascii="Times New Roman" w:eastAsia="Cambria" w:hAnsi="Times New Roman"/>
                <w:b/>
                <w:bCs/>
                <w:kern w:val="2"/>
                <w:sz w:val="26"/>
                <w:szCs w:val="26"/>
              </w:rPr>
            </w:pPr>
            <w:r w:rsidRPr="000D0399">
              <w:rPr>
                <w:rFonts w:ascii="Times New Roman" w:eastAsia="Cambria" w:hAnsi="Times New Roman"/>
                <w:b/>
                <w:bCs/>
                <w:kern w:val="2"/>
                <w:sz w:val="26"/>
                <w:szCs w:val="26"/>
              </w:rPr>
              <w:t>Signature</w:t>
            </w:r>
          </w:p>
        </w:tc>
        <w:tc>
          <w:tcPr>
            <w:tcW w:w="2155" w:type="dxa"/>
          </w:tcPr>
          <w:p w14:paraId="3190D87C" w14:textId="77777777" w:rsidR="00D17B14" w:rsidRPr="000D0399" w:rsidRDefault="00D17B14" w:rsidP="00027304">
            <w:pPr>
              <w:tabs>
                <w:tab w:val="left" w:pos="8100"/>
              </w:tabs>
              <w:spacing w:line="276" w:lineRule="auto"/>
              <w:ind w:right="-556"/>
              <w:jc w:val="both"/>
              <w:rPr>
                <w:rFonts w:ascii="Times New Roman" w:eastAsia="Cambria" w:hAnsi="Times New Roman"/>
                <w:b/>
                <w:bCs/>
                <w:kern w:val="2"/>
                <w:sz w:val="26"/>
                <w:szCs w:val="26"/>
              </w:rPr>
            </w:pPr>
          </w:p>
        </w:tc>
      </w:tr>
      <w:tr w:rsidR="00D17B14" w:rsidRPr="000D0399" w14:paraId="36F018EE" w14:textId="77777777" w:rsidTr="004A6611">
        <w:tc>
          <w:tcPr>
            <w:tcW w:w="2580" w:type="dxa"/>
          </w:tcPr>
          <w:p w14:paraId="2045197A" w14:textId="77777777" w:rsidR="00D17B14" w:rsidRPr="000D0399" w:rsidRDefault="00D17B14" w:rsidP="00027304">
            <w:pPr>
              <w:tabs>
                <w:tab w:val="left" w:pos="8100"/>
              </w:tabs>
              <w:spacing w:line="276" w:lineRule="auto"/>
              <w:ind w:right="-556"/>
              <w:jc w:val="both"/>
              <w:rPr>
                <w:rFonts w:ascii="Times New Roman" w:eastAsia="Cambria" w:hAnsi="Times New Roman"/>
                <w:kern w:val="2"/>
                <w:sz w:val="26"/>
                <w:szCs w:val="26"/>
              </w:rPr>
            </w:pPr>
            <w:r w:rsidRPr="000D0399">
              <w:rPr>
                <w:rFonts w:ascii="Times New Roman" w:eastAsia="Cambria" w:hAnsi="Times New Roman"/>
                <w:kern w:val="2"/>
                <w:sz w:val="26"/>
                <w:szCs w:val="26"/>
              </w:rPr>
              <w:t>Vikram Singh Chopra</w:t>
            </w:r>
          </w:p>
          <w:p w14:paraId="15EF2C26" w14:textId="77777777" w:rsidR="00D17B14" w:rsidRPr="000D0399" w:rsidRDefault="00D17B14" w:rsidP="00027304">
            <w:pPr>
              <w:pStyle w:val="Default"/>
              <w:tabs>
                <w:tab w:val="left" w:pos="8100"/>
              </w:tabs>
              <w:spacing w:line="276" w:lineRule="auto"/>
              <w:ind w:right="-556"/>
              <w:jc w:val="both"/>
              <w:rPr>
                <w:rFonts w:ascii="Times New Roman" w:eastAsia="Cambria" w:hAnsi="Times New Roman" w:cs="Times New Roman"/>
                <w:color w:val="auto"/>
                <w:kern w:val="2"/>
                <w:sz w:val="26"/>
                <w:szCs w:val="26"/>
                <w:lang w:val="en-US"/>
              </w:rPr>
            </w:pPr>
            <w:r w:rsidRPr="000D0399">
              <w:rPr>
                <w:rFonts w:ascii="Times New Roman" w:eastAsia="Cambria" w:hAnsi="Times New Roman" w:cs="Times New Roman"/>
                <w:color w:val="auto"/>
                <w:kern w:val="2"/>
                <w:sz w:val="26"/>
                <w:szCs w:val="26"/>
                <w:lang w:val="en-US"/>
              </w:rPr>
              <w:t xml:space="preserve">(DIN: 09186836) </w:t>
            </w:r>
          </w:p>
          <w:p w14:paraId="137D6495" w14:textId="77777777" w:rsidR="00D17B14" w:rsidRPr="000D0399" w:rsidRDefault="00D17B14" w:rsidP="00027304">
            <w:pPr>
              <w:tabs>
                <w:tab w:val="left" w:pos="8100"/>
              </w:tabs>
              <w:spacing w:line="276" w:lineRule="auto"/>
              <w:ind w:right="-556"/>
              <w:jc w:val="both"/>
              <w:rPr>
                <w:rFonts w:ascii="Times New Roman" w:eastAsia="Cambria" w:hAnsi="Times New Roman"/>
                <w:kern w:val="2"/>
                <w:sz w:val="26"/>
                <w:szCs w:val="26"/>
              </w:rPr>
            </w:pPr>
          </w:p>
        </w:tc>
        <w:tc>
          <w:tcPr>
            <w:tcW w:w="1956" w:type="dxa"/>
          </w:tcPr>
          <w:p w14:paraId="4C885323" w14:textId="77777777" w:rsidR="00D17B14" w:rsidRPr="000D0399" w:rsidRDefault="00D17B14" w:rsidP="00027304">
            <w:pPr>
              <w:pStyle w:val="TableParagraph"/>
              <w:tabs>
                <w:tab w:val="left" w:pos="8100"/>
              </w:tabs>
              <w:spacing w:line="276" w:lineRule="auto"/>
              <w:ind w:left="405" w:right="-556"/>
              <w:jc w:val="both"/>
              <w:rPr>
                <w:rFonts w:ascii="Times New Roman" w:eastAsia="Cambria" w:hAnsi="Times New Roman" w:cs="Times New Roman"/>
                <w:kern w:val="2"/>
                <w:sz w:val="26"/>
                <w:szCs w:val="26"/>
              </w:rPr>
            </w:pPr>
            <w:r w:rsidRPr="000D0399">
              <w:rPr>
                <w:rFonts w:ascii="Times New Roman" w:hAnsi="Times New Roman" w:cs="Times New Roman"/>
                <w:noProof/>
                <w:sz w:val="26"/>
                <w:szCs w:val="26"/>
              </w:rPr>
              <mc:AlternateContent>
                <mc:Choice Requires="wpg">
                  <w:drawing>
                    <wp:anchor distT="0" distB="0" distL="0" distR="0" simplePos="0" relativeHeight="251680768" behindDoc="1" locked="0" layoutInCell="1" allowOverlap="1" wp14:anchorId="1A8F4587" wp14:editId="056B1C5F">
                      <wp:simplePos x="0" y="0"/>
                      <wp:positionH relativeFrom="column">
                        <wp:posOffset>53340</wp:posOffset>
                      </wp:positionH>
                      <wp:positionV relativeFrom="paragraph">
                        <wp:posOffset>36195</wp:posOffset>
                      </wp:positionV>
                      <wp:extent cx="165100" cy="120650"/>
                      <wp:effectExtent l="0" t="0" r="0" b="0"/>
                      <wp:wrapNone/>
                      <wp:docPr id="1790969291"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 cy="120650"/>
                                <a:chOff x="0" y="0"/>
                                <a:chExt cx="165100" cy="120650"/>
                              </a:xfrm>
                            </wpg:grpSpPr>
                            <wps:wsp>
                              <wps:cNvPr id="1818027197" name="Graphic 10"/>
                              <wps:cNvSpPr>
                                <a:spLocks/>
                              </wps:cNvSpPr>
                              <wps:spPr>
                                <a:xfrm>
                                  <a:off x="6350" y="6350"/>
                                  <a:ext cx="152400" cy="107950"/>
                                </a:xfrm>
                                <a:custGeom>
                                  <a:avLst/>
                                  <a:gdLst/>
                                  <a:ahLst/>
                                  <a:cxnLst/>
                                  <a:rect l="l" t="t" r="r" b="b"/>
                                  <a:pathLst>
                                    <a:path w="152400" h="107950">
                                      <a:moveTo>
                                        <a:pt x="0" y="107950"/>
                                      </a:moveTo>
                                      <a:lnTo>
                                        <a:pt x="152400" y="107950"/>
                                      </a:lnTo>
                                      <a:lnTo>
                                        <a:pt x="152400" y="0"/>
                                      </a:lnTo>
                                      <a:lnTo>
                                        <a:pt x="0" y="0"/>
                                      </a:lnTo>
                                      <a:lnTo>
                                        <a:pt x="0" y="1079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
                  <w:pict>
                    <v:group w14:anchorId="605ED1EC" id="Group 18" o:spid="_x0000_s1026" style="position:absolute;margin-left:4.2pt;margin-top:2.85pt;width:13pt;height:9.5pt;z-index:-251635712;mso-wrap-distance-left:0;mso-wrap-distance-right:0" coordsize="16510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">
                      <v:shape id="Graphic 10" o:spid="_x0000_s1027" style="position:absolute;left:6350;top:6350;width:152400;height:107950;visibility:visible;mso-wrap-style:square;v-text-anchor:top" coordsize="15240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" path="m,107950r152400,l152400,,,,,107950xe" filled="f" strokeweight="1pt">
                        <v:path arrowok="t"/>
                      </v:shape>
                    </v:group>
                  </w:pict>
                </mc:Fallback>
              </mc:AlternateContent>
            </w:r>
            <w:r w:rsidRPr="000D0399">
              <w:rPr>
                <w:rFonts w:ascii="Times New Roman" w:eastAsia="Cambria" w:hAnsi="Times New Roman" w:cs="Times New Roman"/>
                <w:kern w:val="2"/>
                <w:sz w:val="26"/>
                <w:szCs w:val="26"/>
              </w:rPr>
              <w:t>Assent</w:t>
            </w:r>
          </w:p>
          <w:p w14:paraId="24EA4999" w14:textId="77777777" w:rsidR="00D17B14" w:rsidRPr="000D0399" w:rsidRDefault="00D17B14" w:rsidP="00027304">
            <w:pPr>
              <w:pStyle w:val="TableParagraph"/>
              <w:tabs>
                <w:tab w:val="left" w:pos="8100"/>
              </w:tabs>
              <w:spacing w:line="276" w:lineRule="auto"/>
              <w:ind w:left="405" w:right="-556"/>
              <w:jc w:val="both"/>
              <w:rPr>
                <w:rFonts w:ascii="Times New Roman" w:eastAsia="Cambria" w:hAnsi="Times New Roman" w:cs="Times New Roman"/>
                <w:kern w:val="2"/>
                <w:sz w:val="26"/>
                <w:szCs w:val="26"/>
              </w:rPr>
            </w:pPr>
          </w:p>
          <w:p w14:paraId="4B162AEE" w14:textId="77777777" w:rsidR="00D17B14" w:rsidRPr="000D0399" w:rsidRDefault="00D17B14" w:rsidP="00027304">
            <w:pPr>
              <w:pStyle w:val="TableParagraph"/>
              <w:tabs>
                <w:tab w:val="left" w:pos="8100"/>
              </w:tabs>
              <w:spacing w:line="276" w:lineRule="auto"/>
              <w:ind w:left="405" w:right="-556"/>
              <w:jc w:val="both"/>
              <w:rPr>
                <w:rFonts w:ascii="Times New Roman" w:eastAsia="Cambria" w:hAnsi="Times New Roman" w:cs="Times New Roman"/>
                <w:kern w:val="2"/>
                <w:sz w:val="26"/>
                <w:szCs w:val="26"/>
              </w:rPr>
            </w:pPr>
            <w:r w:rsidRPr="000D0399">
              <w:rPr>
                <w:rFonts w:ascii="Times New Roman" w:hAnsi="Times New Roman" w:cs="Times New Roman"/>
                <w:noProof/>
                <w:sz w:val="26"/>
                <w:szCs w:val="26"/>
              </w:rPr>
              <mc:AlternateContent>
                <mc:Choice Requires="wpg">
                  <w:drawing>
                    <wp:anchor distT="0" distB="0" distL="0" distR="0" simplePos="0" relativeHeight="251681792" behindDoc="1" locked="0" layoutInCell="1" allowOverlap="1" wp14:anchorId="792C1132" wp14:editId="2A9C9D35">
                      <wp:simplePos x="0" y="0"/>
                      <wp:positionH relativeFrom="column">
                        <wp:posOffset>53340</wp:posOffset>
                      </wp:positionH>
                      <wp:positionV relativeFrom="paragraph">
                        <wp:posOffset>36195</wp:posOffset>
                      </wp:positionV>
                      <wp:extent cx="165100" cy="120650"/>
                      <wp:effectExtent l="0" t="0" r="0" b="0"/>
                      <wp:wrapNone/>
                      <wp:docPr id="27299204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 cy="120650"/>
                                <a:chOff x="0" y="0"/>
                                <a:chExt cx="165100" cy="120650"/>
                              </a:xfrm>
                            </wpg:grpSpPr>
                            <wps:wsp>
                              <wps:cNvPr id="1282783355" name="Graphic 10"/>
                              <wps:cNvSpPr>
                                <a:spLocks/>
                              </wps:cNvSpPr>
                              <wps:spPr>
                                <a:xfrm>
                                  <a:off x="6350" y="6350"/>
                                  <a:ext cx="152400" cy="107950"/>
                                </a:xfrm>
                                <a:custGeom>
                                  <a:avLst/>
                                  <a:gdLst/>
                                  <a:ahLst/>
                                  <a:cxnLst/>
                                  <a:rect l="l" t="t" r="r" b="b"/>
                                  <a:pathLst>
                                    <a:path w="152400" h="107950">
                                      <a:moveTo>
                                        <a:pt x="0" y="107950"/>
                                      </a:moveTo>
                                      <a:lnTo>
                                        <a:pt x="152400" y="107950"/>
                                      </a:lnTo>
                                      <a:lnTo>
                                        <a:pt x="152400" y="0"/>
                                      </a:lnTo>
                                      <a:lnTo>
                                        <a:pt x="0" y="0"/>
                                      </a:lnTo>
                                      <a:lnTo>
                                        <a:pt x="0" y="1079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
                  <w:pict>
                    <v:group w14:anchorId="5B341CD2" id="Group 15" o:spid="_x0000_s1026" style="position:absolute;margin-left:4.2pt;margin-top:2.85pt;width:13pt;height:9.5pt;z-index:-251634688;mso-wrap-distance-left:0;mso-wrap-distance-right:0" coordsize="16510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">
                      <v:shape id="Graphic 10" o:spid="_x0000_s1027" style="position:absolute;left:6350;top:6350;width:152400;height:107950;visibility:visible;mso-wrap-style:square;v-text-anchor:top" coordsize="15240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" path="m,107950r152400,l152400,,,,,107950xe" filled="f" strokeweight="1pt">
                        <v:path arrowok="t"/>
                      </v:shape>
                    </v:group>
                  </w:pict>
                </mc:Fallback>
              </mc:AlternateContent>
            </w:r>
            <w:r w:rsidRPr="000D0399">
              <w:rPr>
                <w:rFonts w:ascii="Times New Roman" w:eastAsia="Cambria" w:hAnsi="Times New Roman" w:cs="Times New Roman"/>
                <w:kern w:val="2"/>
                <w:sz w:val="26"/>
                <w:szCs w:val="26"/>
              </w:rPr>
              <w:t>Dissent</w:t>
            </w:r>
          </w:p>
          <w:p w14:paraId="2C79B6B7" w14:textId="77777777" w:rsidR="00D17B14" w:rsidRPr="000D0399" w:rsidRDefault="00D17B14" w:rsidP="00027304">
            <w:pPr>
              <w:pStyle w:val="TableParagraph"/>
              <w:tabs>
                <w:tab w:val="left" w:pos="8100"/>
              </w:tabs>
              <w:spacing w:line="276" w:lineRule="auto"/>
              <w:ind w:left="405" w:right="-556"/>
              <w:jc w:val="both"/>
              <w:rPr>
                <w:rFonts w:ascii="Times New Roman" w:eastAsia="Cambria" w:hAnsi="Times New Roman" w:cs="Times New Roman"/>
                <w:kern w:val="2"/>
                <w:sz w:val="26"/>
                <w:szCs w:val="26"/>
              </w:rPr>
            </w:pPr>
          </w:p>
        </w:tc>
        <w:tc>
          <w:tcPr>
            <w:tcW w:w="2268" w:type="dxa"/>
          </w:tcPr>
          <w:p w14:paraId="5463648B" w14:textId="77777777" w:rsidR="00D17B14" w:rsidRPr="000D0399" w:rsidRDefault="00D17B14" w:rsidP="00027304">
            <w:pPr>
              <w:tabs>
                <w:tab w:val="left" w:pos="8100"/>
              </w:tabs>
              <w:spacing w:line="276" w:lineRule="auto"/>
              <w:ind w:right="-556"/>
              <w:jc w:val="both"/>
              <w:rPr>
                <w:rFonts w:ascii="Times New Roman" w:eastAsia="Cambria" w:hAnsi="Times New Roman"/>
                <w:kern w:val="2"/>
                <w:sz w:val="26"/>
                <w:szCs w:val="26"/>
              </w:rPr>
            </w:pPr>
          </w:p>
        </w:tc>
        <w:tc>
          <w:tcPr>
            <w:tcW w:w="2155" w:type="dxa"/>
          </w:tcPr>
          <w:p w14:paraId="04150F14" w14:textId="77777777" w:rsidR="00D17B14" w:rsidRPr="000D0399" w:rsidRDefault="00D17B14" w:rsidP="00027304">
            <w:pPr>
              <w:tabs>
                <w:tab w:val="left" w:pos="8100"/>
              </w:tabs>
              <w:spacing w:line="276" w:lineRule="auto"/>
              <w:ind w:right="-556"/>
              <w:jc w:val="both"/>
              <w:rPr>
                <w:rFonts w:ascii="Times New Roman" w:eastAsia="Cambria" w:hAnsi="Times New Roman"/>
                <w:kern w:val="2"/>
                <w:sz w:val="26"/>
                <w:szCs w:val="26"/>
              </w:rPr>
            </w:pPr>
          </w:p>
        </w:tc>
      </w:tr>
      <w:tr w:rsidR="00D17B14" w:rsidRPr="000D0399" w14:paraId="5F8E6BDE" w14:textId="77777777" w:rsidTr="004A6611">
        <w:tc>
          <w:tcPr>
            <w:tcW w:w="2580" w:type="dxa"/>
          </w:tcPr>
          <w:p w14:paraId="33F931D0" w14:textId="77777777" w:rsidR="00D17B14" w:rsidRPr="000D0399" w:rsidRDefault="00D17B14" w:rsidP="00027304">
            <w:pPr>
              <w:tabs>
                <w:tab w:val="left" w:pos="8100"/>
              </w:tabs>
              <w:spacing w:line="276" w:lineRule="auto"/>
              <w:ind w:right="-556"/>
              <w:jc w:val="both"/>
              <w:rPr>
                <w:rFonts w:ascii="Times New Roman" w:eastAsia="Cambria" w:hAnsi="Times New Roman"/>
                <w:kern w:val="2"/>
                <w:sz w:val="26"/>
                <w:szCs w:val="26"/>
              </w:rPr>
            </w:pPr>
            <w:r w:rsidRPr="000D0399">
              <w:rPr>
                <w:rFonts w:ascii="Times New Roman" w:eastAsia="Cambria" w:hAnsi="Times New Roman"/>
                <w:kern w:val="2"/>
                <w:sz w:val="26"/>
                <w:szCs w:val="26"/>
              </w:rPr>
              <w:t>Vivek Sameer Soares</w:t>
            </w:r>
          </w:p>
          <w:p w14:paraId="79F8B9BF" w14:textId="77777777" w:rsidR="00D17B14" w:rsidRPr="000D0399" w:rsidRDefault="00D17B14" w:rsidP="00027304">
            <w:pPr>
              <w:pStyle w:val="Default"/>
              <w:tabs>
                <w:tab w:val="left" w:pos="8100"/>
              </w:tabs>
              <w:spacing w:line="276" w:lineRule="auto"/>
              <w:ind w:right="-556"/>
              <w:jc w:val="both"/>
              <w:rPr>
                <w:rFonts w:ascii="Times New Roman" w:eastAsia="Cambria" w:hAnsi="Times New Roman" w:cs="Times New Roman"/>
                <w:color w:val="auto"/>
                <w:kern w:val="2"/>
                <w:sz w:val="26"/>
                <w:szCs w:val="26"/>
                <w:lang w:val="en-US"/>
              </w:rPr>
            </w:pPr>
            <w:r w:rsidRPr="000D0399">
              <w:rPr>
                <w:rFonts w:ascii="Times New Roman" w:eastAsia="Cambria" w:hAnsi="Times New Roman" w:cs="Times New Roman"/>
                <w:color w:val="auto"/>
                <w:kern w:val="2"/>
                <w:sz w:val="26"/>
                <w:szCs w:val="26"/>
                <w:lang w:val="en-US"/>
              </w:rPr>
              <w:t xml:space="preserve">(DIN: 10639251) </w:t>
            </w:r>
          </w:p>
          <w:p w14:paraId="55FAD5A3" w14:textId="77777777" w:rsidR="00D17B14" w:rsidRPr="000D0399" w:rsidRDefault="00D17B14" w:rsidP="00027304">
            <w:pPr>
              <w:tabs>
                <w:tab w:val="left" w:pos="8100"/>
              </w:tabs>
              <w:spacing w:line="276" w:lineRule="auto"/>
              <w:ind w:right="-556"/>
              <w:jc w:val="both"/>
              <w:rPr>
                <w:rFonts w:ascii="Times New Roman" w:eastAsia="Cambria" w:hAnsi="Times New Roman"/>
                <w:kern w:val="2"/>
                <w:sz w:val="26"/>
                <w:szCs w:val="26"/>
              </w:rPr>
            </w:pPr>
          </w:p>
        </w:tc>
        <w:tc>
          <w:tcPr>
            <w:tcW w:w="1956" w:type="dxa"/>
          </w:tcPr>
          <w:p w14:paraId="12E2B4CB" w14:textId="77777777" w:rsidR="00D17B14" w:rsidRPr="000D0399" w:rsidRDefault="00D17B14" w:rsidP="00027304">
            <w:pPr>
              <w:pStyle w:val="TableParagraph"/>
              <w:tabs>
                <w:tab w:val="left" w:pos="8100"/>
              </w:tabs>
              <w:spacing w:line="276" w:lineRule="auto"/>
              <w:ind w:left="405" w:right="-556"/>
              <w:jc w:val="both"/>
              <w:rPr>
                <w:rFonts w:ascii="Times New Roman" w:eastAsia="Cambria" w:hAnsi="Times New Roman" w:cs="Times New Roman"/>
                <w:kern w:val="2"/>
                <w:sz w:val="26"/>
                <w:szCs w:val="26"/>
              </w:rPr>
            </w:pPr>
            <w:r w:rsidRPr="000D0399">
              <w:rPr>
                <w:rFonts w:ascii="Times New Roman" w:hAnsi="Times New Roman" w:cs="Times New Roman"/>
                <w:noProof/>
                <w:sz w:val="26"/>
                <w:szCs w:val="26"/>
              </w:rPr>
              <mc:AlternateContent>
                <mc:Choice Requires="wpg">
                  <w:drawing>
                    <wp:anchor distT="0" distB="0" distL="0" distR="0" simplePos="0" relativeHeight="251682816" behindDoc="1" locked="0" layoutInCell="1" allowOverlap="1" wp14:anchorId="5547BF43" wp14:editId="3C815258">
                      <wp:simplePos x="0" y="0"/>
                      <wp:positionH relativeFrom="column">
                        <wp:posOffset>53340</wp:posOffset>
                      </wp:positionH>
                      <wp:positionV relativeFrom="paragraph">
                        <wp:posOffset>36195</wp:posOffset>
                      </wp:positionV>
                      <wp:extent cx="165100" cy="120650"/>
                      <wp:effectExtent l="0" t="0" r="0" b="0"/>
                      <wp:wrapNone/>
                      <wp:docPr id="1677889537"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 cy="120650"/>
                                <a:chOff x="0" y="0"/>
                                <a:chExt cx="165100" cy="120650"/>
                              </a:xfrm>
                            </wpg:grpSpPr>
                            <wps:wsp>
                              <wps:cNvPr id="390685665" name="Graphic 10"/>
                              <wps:cNvSpPr>
                                <a:spLocks/>
                              </wps:cNvSpPr>
                              <wps:spPr>
                                <a:xfrm>
                                  <a:off x="6350" y="6350"/>
                                  <a:ext cx="152400" cy="107950"/>
                                </a:xfrm>
                                <a:custGeom>
                                  <a:avLst/>
                                  <a:gdLst/>
                                  <a:ahLst/>
                                  <a:cxnLst/>
                                  <a:rect l="l" t="t" r="r" b="b"/>
                                  <a:pathLst>
                                    <a:path w="152400" h="107950">
                                      <a:moveTo>
                                        <a:pt x="0" y="107950"/>
                                      </a:moveTo>
                                      <a:lnTo>
                                        <a:pt x="152400" y="107950"/>
                                      </a:lnTo>
                                      <a:lnTo>
                                        <a:pt x="152400" y="0"/>
                                      </a:lnTo>
                                      <a:lnTo>
                                        <a:pt x="0" y="0"/>
                                      </a:lnTo>
                                      <a:lnTo>
                                        <a:pt x="0" y="1079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
                  <w:pict>
                    <v:group w14:anchorId="55C17FCC" id="Group 12" o:spid="_x0000_s1026" style="position:absolute;margin-left:4.2pt;margin-top:2.85pt;width:13pt;height:9.5pt;z-index:-251633664;mso-wrap-distance-left:0;mso-wrap-distance-right:0" coordsize="16510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">
                      <v:shape id="Graphic 10" o:spid="_x0000_s1027" style="position:absolute;left:6350;top:6350;width:152400;height:107950;visibility:visible;mso-wrap-style:square;v-text-anchor:top" coordsize="15240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" path="m,107950r152400,l152400,,,,,107950xe" filled="f" strokeweight="1pt">
                        <v:path arrowok="t"/>
                      </v:shape>
                    </v:group>
                  </w:pict>
                </mc:Fallback>
              </mc:AlternateContent>
            </w:r>
            <w:r w:rsidRPr="000D0399">
              <w:rPr>
                <w:rFonts w:ascii="Times New Roman" w:eastAsia="Cambria" w:hAnsi="Times New Roman" w:cs="Times New Roman"/>
                <w:kern w:val="2"/>
                <w:sz w:val="26"/>
                <w:szCs w:val="26"/>
              </w:rPr>
              <w:t>Assent</w:t>
            </w:r>
          </w:p>
          <w:p w14:paraId="1E3E9CC6" w14:textId="77777777" w:rsidR="00D17B14" w:rsidRPr="000D0399" w:rsidRDefault="00D17B14" w:rsidP="00027304">
            <w:pPr>
              <w:pStyle w:val="TableParagraph"/>
              <w:tabs>
                <w:tab w:val="left" w:pos="8100"/>
              </w:tabs>
              <w:spacing w:line="276" w:lineRule="auto"/>
              <w:ind w:left="405" w:right="-556"/>
              <w:jc w:val="both"/>
              <w:rPr>
                <w:rFonts w:ascii="Times New Roman" w:eastAsia="Cambria" w:hAnsi="Times New Roman" w:cs="Times New Roman"/>
                <w:kern w:val="2"/>
                <w:sz w:val="26"/>
                <w:szCs w:val="26"/>
              </w:rPr>
            </w:pPr>
          </w:p>
          <w:p w14:paraId="63112747" w14:textId="77777777" w:rsidR="00D17B14" w:rsidRPr="000D0399" w:rsidRDefault="00D17B14" w:rsidP="00027304">
            <w:pPr>
              <w:pStyle w:val="TableParagraph"/>
              <w:tabs>
                <w:tab w:val="left" w:pos="8100"/>
              </w:tabs>
              <w:spacing w:line="276" w:lineRule="auto"/>
              <w:ind w:left="405" w:right="-556"/>
              <w:jc w:val="both"/>
              <w:rPr>
                <w:rFonts w:ascii="Times New Roman" w:eastAsia="Cambria" w:hAnsi="Times New Roman" w:cs="Times New Roman"/>
                <w:kern w:val="2"/>
                <w:sz w:val="26"/>
                <w:szCs w:val="26"/>
              </w:rPr>
            </w:pPr>
            <w:r w:rsidRPr="000D0399">
              <w:rPr>
                <w:rFonts w:ascii="Times New Roman" w:hAnsi="Times New Roman" w:cs="Times New Roman"/>
                <w:noProof/>
                <w:sz w:val="26"/>
                <w:szCs w:val="26"/>
              </w:rPr>
              <mc:AlternateContent>
                <mc:Choice Requires="wpg">
                  <w:drawing>
                    <wp:anchor distT="0" distB="0" distL="0" distR="0" simplePos="0" relativeHeight="251683840" behindDoc="1" locked="0" layoutInCell="1" allowOverlap="1" wp14:anchorId="4840CE1D" wp14:editId="793007B2">
                      <wp:simplePos x="0" y="0"/>
                      <wp:positionH relativeFrom="column">
                        <wp:posOffset>53340</wp:posOffset>
                      </wp:positionH>
                      <wp:positionV relativeFrom="paragraph">
                        <wp:posOffset>36195</wp:posOffset>
                      </wp:positionV>
                      <wp:extent cx="165100" cy="120650"/>
                      <wp:effectExtent l="0" t="0" r="0" b="0"/>
                      <wp:wrapNone/>
                      <wp:docPr id="535298351"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 cy="120650"/>
                                <a:chOff x="0" y="0"/>
                                <a:chExt cx="165100" cy="120650"/>
                              </a:xfrm>
                            </wpg:grpSpPr>
                            <wps:wsp>
                              <wps:cNvPr id="1879707948" name="Graphic 10"/>
                              <wps:cNvSpPr>
                                <a:spLocks/>
                              </wps:cNvSpPr>
                              <wps:spPr>
                                <a:xfrm>
                                  <a:off x="6350" y="6350"/>
                                  <a:ext cx="152400" cy="107950"/>
                                </a:xfrm>
                                <a:custGeom>
                                  <a:avLst/>
                                  <a:gdLst/>
                                  <a:ahLst/>
                                  <a:cxnLst/>
                                  <a:rect l="l" t="t" r="r" b="b"/>
                                  <a:pathLst>
                                    <a:path w="152400" h="107950">
                                      <a:moveTo>
                                        <a:pt x="0" y="107950"/>
                                      </a:moveTo>
                                      <a:lnTo>
                                        <a:pt x="152400" y="107950"/>
                                      </a:lnTo>
                                      <a:lnTo>
                                        <a:pt x="152400" y="0"/>
                                      </a:lnTo>
                                      <a:lnTo>
                                        <a:pt x="0" y="0"/>
                                      </a:lnTo>
                                      <a:lnTo>
                                        <a:pt x="0" y="1079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
                  <w:pict>
                    <v:group w14:anchorId="65CC249D" id="Group 9" o:spid="_x0000_s1026" style="position:absolute;margin-left:4.2pt;margin-top:2.85pt;width:13pt;height:9.5pt;z-index:-251632640;mso-wrap-distance-left:0;mso-wrap-distance-right:0" coordsize="16510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">
                      <v:shape id="Graphic 10" o:spid="_x0000_s1027" style="position:absolute;left:6350;top:6350;width:152400;height:107950;visibility:visible;mso-wrap-style:square;v-text-anchor:top" coordsize="15240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" path="m,107950r152400,l152400,,,,,107950xe" filled="f" strokeweight="1pt">
                        <v:path arrowok="t"/>
                      </v:shape>
                    </v:group>
                  </w:pict>
                </mc:Fallback>
              </mc:AlternateContent>
            </w:r>
            <w:r w:rsidRPr="000D0399">
              <w:rPr>
                <w:rFonts w:ascii="Times New Roman" w:eastAsia="Cambria" w:hAnsi="Times New Roman" w:cs="Times New Roman"/>
                <w:kern w:val="2"/>
                <w:sz w:val="26"/>
                <w:szCs w:val="26"/>
              </w:rPr>
              <w:t>Dissent</w:t>
            </w:r>
          </w:p>
          <w:p w14:paraId="241CB659" w14:textId="77777777" w:rsidR="00D17B14" w:rsidRPr="000D0399" w:rsidRDefault="00D17B14" w:rsidP="00027304">
            <w:pPr>
              <w:tabs>
                <w:tab w:val="left" w:pos="8100"/>
              </w:tabs>
              <w:spacing w:line="276" w:lineRule="auto"/>
              <w:ind w:right="-556"/>
              <w:jc w:val="both"/>
              <w:rPr>
                <w:rFonts w:ascii="Times New Roman" w:eastAsia="Cambria" w:hAnsi="Times New Roman"/>
                <w:kern w:val="2"/>
                <w:sz w:val="26"/>
                <w:szCs w:val="26"/>
              </w:rPr>
            </w:pPr>
          </w:p>
        </w:tc>
        <w:tc>
          <w:tcPr>
            <w:tcW w:w="2268" w:type="dxa"/>
          </w:tcPr>
          <w:p w14:paraId="7C8C28DA" w14:textId="77777777" w:rsidR="00D17B14" w:rsidRPr="000D0399" w:rsidRDefault="00D17B14" w:rsidP="00027304">
            <w:pPr>
              <w:tabs>
                <w:tab w:val="left" w:pos="8100"/>
              </w:tabs>
              <w:spacing w:line="276" w:lineRule="auto"/>
              <w:ind w:right="-556"/>
              <w:jc w:val="both"/>
              <w:rPr>
                <w:rFonts w:ascii="Times New Roman" w:eastAsia="Cambria" w:hAnsi="Times New Roman"/>
                <w:kern w:val="2"/>
                <w:sz w:val="26"/>
                <w:szCs w:val="26"/>
              </w:rPr>
            </w:pPr>
          </w:p>
        </w:tc>
        <w:tc>
          <w:tcPr>
            <w:tcW w:w="2155" w:type="dxa"/>
          </w:tcPr>
          <w:p w14:paraId="28084010" w14:textId="77777777" w:rsidR="00D17B14" w:rsidRPr="000D0399" w:rsidRDefault="00D17B14" w:rsidP="00027304">
            <w:pPr>
              <w:tabs>
                <w:tab w:val="left" w:pos="8100"/>
              </w:tabs>
              <w:spacing w:line="276" w:lineRule="auto"/>
              <w:ind w:right="-556"/>
              <w:jc w:val="both"/>
              <w:rPr>
                <w:rFonts w:ascii="Times New Roman" w:eastAsia="Cambria" w:hAnsi="Times New Roman"/>
                <w:kern w:val="2"/>
                <w:sz w:val="26"/>
                <w:szCs w:val="26"/>
              </w:rPr>
            </w:pPr>
          </w:p>
        </w:tc>
      </w:tr>
      <w:tr w:rsidR="00D17B14" w:rsidRPr="000D0399" w14:paraId="5B850EA2" w14:textId="77777777" w:rsidTr="004A6611">
        <w:tc>
          <w:tcPr>
            <w:tcW w:w="2580" w:type="dxa"/>
          </w:tcPr>
          <w:p w14:paraId="75CD1D7B" w14:textId="77777777" w:rsidR="00D17B14" w:rsidRPr="000D0399" w:rsidRDefault="00D17B14" w:rsidP="00027304">
            <w:pPr>
              <w:tabs>
                <w:tab w:val="left" w:pos="8100"/>
              </w:tabs>
              <w:spacing w:line="276" w:lineRule="auto"/>
              <w:ind w:right="-556"/>
              <w:jc w:val="both"/>
              <w:rPr>
                <w:rFonts w:ascii="Times New Roman" w:eastAsia="Cambria" w:hAnsi="Times New Roman"/>
                <w:kern w:val="2"/>
                <w:sz w:val="26"/>
                <w:szCs w:val="26"/>
              </w:rPr>
            </w:pPr>
            <w:r w:rsidRPr="000D0399">
              <w:rPr>
                <w:rFonts w:ascii="Times New Roman" w:eastAsia="Cambria" w:hAnsi="Times New Roman"/>
                <w:kern w:val="2"/>
                <w:sz w:val="26"/>
                <w:szCs w:val="26"/>
              </w:rPr>
              <w:t>Subrat Kumar Ray</w:t>
            </w:r>
          </w:p>
          <w:p w14:paraId="58F0DEDC" w14:textId="77777777" w:rsidR="00D17B14" w:rsidRPr="000D0399" w:rsidRDefault="00D17B14" w:rsidP="00027304">
            <w:pPr>
              <w:pStyle w:val="Default"/>
              <w:tabs>
                <w:tab w:val="left" w:pos="8100"/>
              </w:tabs>
              <w:spacing w:line="276" w:lineRule="auto"/>
              <w:ind w:right="-556"/>
              <w:jc w:val="both"/>
              <w:rPr>
                <w:rFonts w:ascii="Times New Roman" w:eastAsia="Cambria" w:hAnsi="Times New Roman" w:cs="Times New Roman"/>
                <w:color w:val="auto"/>
                <w:kern w:val="2"/>
                <w:sz w:val="26"/>
                <w:szCs w:val="26"/>
                <w:lang w:val="en-US"/>
              </w:rPr>
            </w:pPr>
            <w:r w:rsidRPr="000D0399">
              <w:rPr>
                <w:rFonts w:ascii="Times New Roman" w:eastAsia="Cambria" w:hAnsi="Times New Roman" w:cs="Times New Roman"/>
                <w:color w:val="auto"/>
                <w:kern w:val="2"/>
                <w:sz w:val="26"/>
                <w:szCs w:val="26"/>
                <w:lang w:val="en-US"/>
              </w:rPr>
              <w:t xml:space="preserve">(DIN: 10633416) </w:t>
            </w:r>
          </w:p>
          <w:p w14:paraId="2BA27C68" w14:textId="77777777" w:rsidR="00D17B14" w:rsidRPr="000D0399" w:rsidRDefault="00D17B14" w:rsidP="00027304">
            <w:pPr>
              <w:tabs>
                <w:tab w:val="left" w:pos="8100"/>
              </w:tabs>
              <w:spacing w:line="276" w:lineRule="auto"/>
              <w:ind w:right="-556"/>
              <w:jc w:val="both"/>
              <w:rPr>
                <w:rFonts w:ascii="Times New Roman" w:eastAsia="Cambria" w:hAnsi="Times New Roman"/>
                <w:kern w:val="2"/>
                <w:sz w:val="26"/>
                <w:szCs w:val="26"/>
              </w:rPr>
            </w:pPr>
          </w:p>
        </w:tc>
        <w:tc>
          <w:tcPr>
            <w:tcW w:w="1956" w:type="dxa"/>
          </w:tcPr>
          <w:p w14:paraId="138B7D7F" w14:textId="77777777" w:rsidR="00D17B14" w:rsidRPr="000D0399" w:rsidRDefault="00D17B14" w:rsidP="00027304">
            <w:pPr>
              <w:pStyle w:val="TableParagraph"/>
              <w:tabs>
                <w:tab w:val="left" w:pos="8100"/>
              </w:tabs>
              <w:spacing w:line="276" w:lineRule="auto"/>
              <w:ind w:left="405" w:right="-556"/>
              <w:jc w:val="both"/>
              <w:rPr>
                <w:rFonts w:ascii="Times New Roman" w:eastAsia="Cambria" w:hAnsi="Times New Roman" w:cs="Times New Roman"/>
                <w:kern w:val="2"/>
                <w:sz w:val="26"/>
                <w:szCs w:val="26"/>
              </w:rPr>
            </w:pPr>
            <w:r w:rsidRPr="000D0399">
              <w:rPr>
                <w:rFonts w:ascii="Times New Roman" w:hAnsi="Times New Roman" w:cs="Times New Roman"/>
                <w:noProof/>
                <w:sz w:val="26"/>
                <w:szCs w:val="26"/>
              </w:rPr>
              <mc:AlternateContent>
                <mc:Choice Requires="wpg">
                  <w:drawing>
                    <wp:anchor distT="0" distB="0" distL="0" distR="0" simplePos="0" relativeHeight="251684864" behindDoc="1" locked="0" layoutInCell="1" allowOverlap="1" wp14:anchorId="42A43DB6" wp14:editId="31E0474F">
                      <wp:simplePos x="0" y="0"/>
                      <wp:positionH relativeFrom="column">
                        <wp:posOffset>53340</wp:posOffset>
                      </wp:positionH>
                      <wp:positionV relativeFrom="paragraph">
                        <wp:posOffset>36195</wp:posOffset>
                      </wp:positionV>
                      <wp:extent cx="165100" cy="120650"/>
                      <wp:effectExtent l="0" t="0" r="0" b="0"/>
                      <wp:wrapNone/>
                      <wp:docPr id="91082301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 cy="120650"/>
                                <a:chOff x="0" y="0"/>
                                <a:chExt cx="165100" cy="120650"/>
                              </a:xfrm>
                            </wpg:grpSpPr>
                            <wps:wsp>
                              <wps:cNvPr id="444076343" name="Graphic 10"/>
                              <wps:cNvSpPr>
                                <a:spLocks/>
                              </wps:cNvSpPr>
                              <wps:spPr>
                                <a:xfrm>
                                  <a:off x="6350" y="6350"/>
                                  <a:ext cx="152400" cy="107950"/>
                                </a:xfrm>
                                <a:custGeom>
                                  <a:avLst/>
                                  <a:gdLst/>
                                  <a:ahLst/>
                                  <a:cxnLst/>
                                  <a:rect l="l" t="t" r="r" b="b"/>
                                  <a:pathLst>
                                    <a:path w="152400" h="107950">
                                      <a:moveTo>
                                        <a:pt x="0" y="107950"/>
                                      </a:moveTo>
                                      <a:lnTo>
                                        <a:pt x="152400" y="107950"/>
                                      </a:lnTo>
                                      <a:lnTo>
                                        <a:pt x="152400" y="0"/>
                                      </a:lnTo>
                                      <a:lnTo>
                                        <a:pt x="0" y="0"/>
                                      </a:lnTo>
                                      <a:lnTo>
                                        <a:pt x="0" y="1079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
                  <w:pict>
                    <v:group w14:anchorId="0C69EAC1" id="Group 6" o:spid="_x0000_s1026" style="position:absolute;margin-left:4.2pt;margin-top:2.85pt;width:13pt;height:9.5pt;z-index:-251631616;mso-wrap-distance-left:0;mso-wrap-distance-right:0" coordsize="16510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">
                      <v:shape id="Graphic 10" o:spid="_x0000_s1027" style="position:absolute;left:6350;top:6350;width:152400;height:107950;visibility:visible;mso-wrap-style:square;v-text-anchor:top" coordsize="15240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" path="m,107950r152400,l152400,,,,,107950xe" filled="f" strokeweight="1pt">
                        <v:path arrowok="t"/>
                      </v:shape>
                    </v:group>
                  </w:pict>
                </mc:Fallback>
              </mc:AlternateContent>
            </w:r>
            <w:r w:rsidRPr="000D0399">
              <w:rPr>
                <w:rFonts w:ascii="Times New Roman" w:eastAsia="Cambria" w:hAnsi="Times New Roman" w:cs="Times New Roman"/>
                <w:kern w:val="2"/>
                <w:sz w:val="26"/>
                <w:szCs w:val="26"/>
              </w:rPr>
              <w:t>Assent</w:t>
            </w:r>
          </w:p>
          <w:p w14:paraId="695A3133" w14:textId="77777777" w:rsidR="00D17B14" w:rsidRPr="000D0399" w:rsidRDefault="00D17B14" w:rsidP="00027304">
            <w:pPr>
              <w:pStyle w:val="TableParagraph"/>
              <w:tabs>
                <w:tab w:val="left" w:pos="8100"/>
              </w:tabs>
              <w:spacing w:line="276" w:lineRule="auto"/>
              <w:ind w:left="405" w:right="-556"/>
              <w:jc w:val="both"/>
              <w:rPr>
                <w:rFonts w:ascii="Times New Roman" w:eastAsia="Cambria" w:hAnsi="Times New Roman" w:cs="Times New Roman"/>
                <w:kern w:val="2"/>
                <w:sz w:val="26"/>
                <w:szCs w:val="26"/>
              </w:rPr>
            </w:pPr>
          </w:p>
          <w:p w14:paraId="441E56FB" w14:textId="77777777" w:rsidR="00D17B14" w:rsidRPr="000D0399" w:rsidRDefault="00D17B14" w:rsidP="00027304">
            <w:pPr>
              <w:pStyle w:val="TableParagraph"/>
              <w:tabs>
                <w:tab w:val="left" w:pos="8100"/>
              </w:tabs>
              <w:spacing w:line="276" w:lineRule="auto"/>
              <w:ind w:left="405" w:right="-556"/>
              <w:jc w:val="both"/>
              <w:rPr>
                <w:rFonts w:ascii="Times New Roman" w:eastAsia="Cambria" w:hAnsi="Times New Roman" w:cs="Times New Roman"/>
                <w:kern w:val="2"/>
                <w:sz w:val="26"/>
                <w:szCs w:val="26"/>
              </w:rPr>
            </w:pPr>
            <w:r w:rsidRPr="000D0399">
              <w:rPr>
                <w:rFonts w:ascii="Times New Roman" w:hAnsi="Times New Roman" w:cs="Times New Roman"/>
                <w:noProof/>
                <w:sz w:val="26"/>
                <w:szCs w:val="26"/>
              </w:rPr>
              <mc:AlternateContent>
                <mc:Choice Requires="wpg">
                  <w:drawing>
                    <wp:anchor distT="0" distB="0" distL="0" distR="0" simplePos="0" relativeHeight="251685888" behindDoc="1" locked="0" layoutInCell="1" allowOverlap="1" wp14:anchorId="041C7386" wp14:editId="52889CA4">
                      <wp:simplePos x="0" y="0"/>
                      <wp:positionH relativeFrom="column">
                        <wp:posOffset>53340</wp:posOffset>
                      </wp:positionH>
                      <wp:positionV relativeFrom="paragraph">
                        <wp:posOffset>36195</wp:posOffset>
                      </wp:positionV>
                      <wp:extent cx="165100" cy="120650"/>
                      <wp:effectExtent l="0" t="0" r="0" b="0"/>
                      <wp:wrapNone/>
                      <wp:docPr id="1855415370"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 cy="120650"/>
                                <a:chOff x="0" y="0"/>
                                <a:chExt cx="165100" cy="120650"/>
                              </a:xfrm>
                            </wpg:grpSpPr>
                            <wps:wsp>
                              <wps:cNvPr id="1371262838" name="Graphic 10"/>
                              <wps:cNvSpPr>
                                <a:spLocks/>
                              </wps:cNvSpPr>
                              <wps:spPr>
                                <a:xfrm>
                                  <a:off x="6350" y="6350"/>
                                  <a:ext cx="152400" cy="107950"/>
                                </a:xfrm>
                                <a:custGeom>
                                  <a:avLst/>
                                  <a:gdLst/>
                                  <a:ahLst/>
                                  <a:cxnLst/>
                                  <a:rect l="l" t="t" r="r" b="b"/>
                                  <a:pathLst>
                                    <a:path w="152400" h="107950">
                                      <a:moveTo>
                                        <a:pt x="0" y="107950"/>
                                      </a:moveTo>
                                      <a:lnTo>
                                        <a:pt x="152400" y="107950"/>
                                      </a:lnTo>
                                      <a:lnTo>
                                        <a:pt x="152400" y="0"/>
                                      </a:lnTo>
                                      <a:lnTo>
                                        <a:pt x="0" y="0"/>
                                      </a:lnTo>
                                      <a:lnTo>
                                        <a:pt x="0" y="1079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
                  <w:pict>
                    <v:group w14:anchorId="124D90F7" id="Group 3" o:spid="_x0000_s1026" style="position:absolute;margin-left:4.2pt;margin-top:2.85pt;width:13pt;height:9.5pt;z-index:-251630592;mso-wrap-distance-left:0;mso-wrap-distance-right:0" coordsize="16510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">
                      <v:shape id="Graphic 10" o:spid="_x0000_s1027" style="position:absolute;left:6350;top:6350;width:152400;height:107950;visibility:visible;mso-wrap-style:square;v-text-anchor:top" coordsize="15240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" path="m,107950r152400,l152400,,,,,107950xe" filled="f" strokeweight="1pt">
                        <v:path arrowok="t"/>
                      </v:shape>
                    </v:group>
                  </w:pict>
                </mc:Fallback>
              </mc:AlternateContent>
            </w:r>
            <w:r w:rsidRPr="000D0399">
              <w:rPr>
                <w:rFonts w:ascii="Times New Roman" w:eastAsia="Cambria" w:hAnsi="Times New Roman" w:cs="Times New Roman"/>
                <w:kern w:val="2"/>
                <w:sz w:val="26"/>
                <w:szCs w:val="26"/>
              </w:rPr>
              <w:t>Dissent</w:t>
            </w:r>
          </w:p>
          <w:p w14:paraId="5AFBB2C6" w14:textId="77777777" w:rsidR="00D17B14" w:rsidRPr="000D0399" w:rsidRDefault="00D17B14" w:rsidP="00027304">
            <w:pPr>
              <w:tabs>
                <w:tab w:val="left" w:pos="8100"/>
              </w:tabs>
              <w:spacing w:line="276" w:lineRule="auto"/>
              <w:ind w:right="-556"/>
              <w:jc w:val="both"/>
              <w:rPr>
                <w:rFonts w:ascii="Times New Roman" w:eastAsia="Cambria" w:hAnsi="Times New Roman"/>
                <w:kern w:val="2"/>
                <w:sz w:val="26"/>
                <w:szCs w:val="26"/>
              </w:rPr>
            </w:pPr>
          </w:p>
        </w:tc>
        <w:tc>
          <w:tcPr>
            <w:tcW w:w="2268" w:type="dxa"/>
          </w:tcPr>
          <w:p w14:paraId="05063CBC" w14:textId="77777777" w:rsidR="00D17B14" w:rsidRPr="000D0399" w:rsidRDefault="00D17B14" w:rsidP="00027304">
            <w:pPr>
              <w:tabs>
                <w:tab w:val="left" w:pos="8100"/>
              </w:tabs>
              <w:spacing w:line="276" w:lineRule="auto"/>
              <w:ind w:right="-556"/>
              <w:jc w:val="both"/>
              <w:rPr>
                <w:rFonts w:ascii="Times New Roman" w:eastAsia="Cambria" w:hAnsi="Times New Roman"/>
                <w:kern w:val="2"/>
                <w:sz w:val="26"/>
                <w:szCs w:val="26"/>
              </w:rPr>
            </w:pPr>
          </w:p>
        </w:tc>
        <w:tc>
          <w:tcPr>
            <w:tcW w:w="2155" w:type="dxa"/>
          </w:tcPr>
          <w:p w14:paraId="5B54B3DD" w14:textId="77777777" w:rsidR="00D17B14" w:rsidRPr="000D0399" w:rsidRDefault="00D17B14" w:rsidP="00027304">
            <w:pPr>
              <w:tabs>
                <w:tab w:val="left" w:pos="8100"/>
              </w:tabs>
              <w:spacing w:line="276" w:lineRule="auto"/>
              <w:ind w:right="-556"/>
              <w:jc w:val="both"/>
              <w:rPr>
                <w:rFonts w:ascii="Times New Roman" w:eastAsia="Cambria" w:hAnsi="Times New Roman"/>
                <w:kern w:val="2"/>
                <w:sz w:val="26"/>
                <w:szCs w:val="26"/>
              </w:rPr>
            </w:pPr>
          </w:p>
        </w:tc>
      </w:tr>
    </w:tbl>
    <w:p w14:paraId="1666DD31" w14:textId="13E13D7C" w:rsidR="00432DB7" w:rsidRPr="000D0399" w:rsidRDefault="00432DB7" w:rsidP="009F648B">
      <w:pPr>
        <w:spacing w:after="160" w:line="278" w:lineRule="auto"/>
        <w:rPr>
          <w:rFonts w:ascii="Times New Roman" w:hAnsi="Times New Roman"/>
          <w:sz w:val="26"/>
          <w:szCs w:val="26"/>
        </w:rPr>
      </w:pPr>
    </w:p>
    <w:p w14:paraId="43007844" w14:textId="77777777" w:rsidR="00432DB7" w:rsidRPr="000D0399" w:rsidRDefault="00432DB7">
      <w:pPr>
        <w:spacing w:after="160" w:line="278" w:lineRule="auto"/>
        <w:rPr>
          <w:rFonts w:ascii="Times New Roman" w:hAnsi="Times New Roman"/>
          <w:sz w:val="26"/>
          <w:szCs w:val="26"/>
        </w:rPr>
      </w:pPr>
      <w:r w:rsidRPr="000D0399">
        <w:rPr>
          <w:rFonts w:ascii="Times New Roman" w:hAnsi="Times New Roman"/>
          <w:sz w:val="26"/>
          <w:szCs w:val="26"/>
        </w:rPr>
        <w:br w:type="page"/>
      </w:r>
    </w:p>
    <w:p w14:paraId="120639BA" w14:textId="77777777" w:rsidR="00D17B14" w:rsidRPr="000D0399" w:rsidRDefault="00D17B14" w:rsidP="009F648B">
      <w:pPr>
        <w:spacing w:after="160" w:line="278" w:lineRule="auto"/>
        <w:rPr>
          <w:rFonts w:ascii="Times New Roman" w:hAnsi="Times New Roman"/>
          <w:sz w:val="26"/>
          <w:szCs w:val="26"/>
        </w:rPr>
      </w:pPr>
    </w:p>
    <w:p w14:paraId="5B2AFBA4" w14:textId="77777777" w:rsidR="00432DB7" w:rsidRPr="000D0399" w:rsidRDefault="00432DB7" w:rsidP="0093735F">
      <w:pPr>
        <w:widowControl w:val="0"/>
        <w:pBdr>
          <w:bottom w:val="single" w:sz="4" w:space="1" w:color="auto"/>
        </w:pBdr>
        <w:tabs>
          <w:tab w:val="left" w:pos="90"/>
          <w:tab w:val="left" w:pos="8640"/>
        </w:tabs>
        <w:jc w:val="center"/>
        <w:rPr>
          <w:rFonts w:ascii="Times New Roman" w:eastAsia="Times New Roman" w:hAnsi="Times New Roman"/>
          <w:b/>
          <w:sz w:val="26"/>
          <w:szCs w:val="26"/>
        </w:rPr>
      </w:pPr>
      <w:r w:rsidRPr="000D0399">
        <w:rPr>
          <w:rFonts w:ascii="Times New Roman" w:eastAsia="Times New Roman" w:hAnsi="Times New Roman"/>
          <w:b/>
          <w:sz w:val="26"/>
          <w:szCs w:val="26"/>
        </w:rPr>
        <w:t>CIRCULAR RESOLUTION</w:t>
      </w:r>
    </w:p>
    <w:p w14:paraId="1B049A9F" w14:textId="77777777" w:rsidR="00432DB7" w:rsidRPr="000D0399" w:rsidRDefault="00432DB7" w:rsidP="00432DB7">
      <w:pPr>
        <w:widowControl w:val="0"/>
        <w:pBdr>
          <w:bottom w:val="single" w:sz="4" w:space="1" w:color="auto"/>
        </w:pBdr>
        <w:tabs>
          <w:tab w:val="left" w:pos="90"/>
          <w:tab w:val="left" w:pos="8640"/>
        </w:tabs>
        <w:jc w:val="center"/>
        <w:rPr>
          <w:rFonts w:ascii="Times New Roman" w:eastAsia="Times New Roman" w:hAnsi="Times New Roman"/>
          <w:b/>
          <w:sz w:val="26"/>
          <w:szCs w:val="26"/>
        </w:rPr>
      </w:pPr>
    </w:p>
    <w:p w14:paraId="1AAC89A6" w14:textId="35D2DE33" w:rsidR="00432DB7" w:rsidRPr="000D0399" w:rsidRDefault="00432DB7" w:rsidP="00432DB7">
      <w:pPr>
        <w:widowControl w:val="0"/>
        <w:pBdr>
          <w:bottom w:val="single" w:sz="4" w:space="1" w:color="auto"/>
        </w:pBdr>
        <w:tabs>
          <w:tab w:val="left" w:pos="90"/>
          <w:tab w:val="left" w:pos="8640"/>
        </w:tabs>
        <w:jc w:val="center"/>
        <w:rPr>
          <w:rFonts w:ascii="Times New Roman" w:eastAsia="Times New Roman" w:hAnsi="Times New Roman"/>
          <w:b/>
          <w:bCs/>
          <w:sz w:val="26"/>
          <w:szCs w:val="26"/>
        </w:rPr>
      </w:pPr>
      <w:r w:rsidRPr="000D0399">
        <w:rPr>
          <w:rFonts w:ascii="Times New Roman" w:eastAsia="Times New Roman" w:hAnsi="Times New Roman"/>
          <w:b/>
          <w:bCs/>
          <w:sz w:val="26"/>
          <w:szCs w:val="26"/>
        </w:rPr>
        <w:t>Text of Draft Circular Resolution No. CR 09/2025-26</w:t>
      </w:r>
    </w:p>
    <w:p w14:paraId="68296E82" w14:textId="77777777" w:rsidR="00432DB7" w:rsidRPr="000D0399" w:rsidRDefault="00432DB7" w:rsidP="00432DB7">
      <w:pPr>
        <w:jc w:val="both"/>
        <w:rPr>
          <w:rFonts w:ascii="Times New Roman" w:eastAsia="Times New Roman" w:hAnsi="Times New Roman"/>
          <w:b/>
          <w:bCs/>
          <w:sz w:val="26"/>
          <w:szCs w:val="26"/>
          <w:u w:val="single"/>
        </w:rPr>
      </w:pPr>
    </w:p>
    <w:p w14:paraId="366886F7" w14:textId="62AE5466" w:rsidR="00432DB7" w:rsidRPr="004A6611" w:rsidRDefault="00B47246" w:rsidP="00432DB7">
      <w:pPr>
        <w:jc w:val="both"/>
        <w:rPr>
          <w:rFonts w:ascii="Times New Roman" w:hAnsi="Times New Roman"/>
          <w:b/>
          <w:bCs/>
          <w:sz w:val="26"/>
          <w:szCs w:val="26"/>
          <w:u w:val="single"/>
        </w:rPr>
      </w:pPr>
      <w:r w:rsidRPr="004A6611">
        <w:rPr>
          <w:rFonts w:ascii="Times New Roman" w:hAnsi="Times New Roman"/>
          <w:b/>
          <w:bCs/>
          <w:sz w:val="26"/>
          <w:szCs w:val="26"/>
          <w:u w:val="single"/>
        </w:rPr>
        <w:t>TO CONSIDER AND APPROVE THE AUTHORIZATION TO THE DIRECTORS OF THE COMPANY TO UPDATE THE IMPORTER-EXPORTER CODE (“IEC”) OF THE COMPANY</w:t>
      </w:r>
    </w:p>
    <w:p w14:paraId="2457AF84" w14:textId="77777777" w:rsidR="00B47246" w:rsidRPr="000D0399" w:rsidRDefault="00B47246" w:rsidP="00432DB7">
      <w:pPr>
        <w:jc w:val="both"/>
        <w:rPr>
          <w:rFonts w:ascii="Times New Roman" w:hAnsi="Times New Roman"/>
          <w:b/>
          <w:bCs/>
          <w:sz w:val="26"/>
          <w:szCs w:val="26"/>
        </w:rPr>
      </w:pPr>
    </w:p>
    <w:p w14:paraId="2B4F79A8" w14:textId="14E6197C" w:rsidR="00432DB7" w:rsidRPr="000D0399" w:rsidRDefault="00432DB7" w:rsidP="00432DB7">
      <w:pPr>
        <w:jc w:val="both"/>
        <w:rPr>
          <w:rFonts w:ascii="Times New Roman" w:hAnsi="Times New Roman"/>
          <w:sz w:val="26"/>
          <w:szCs w:val="26"/>
        </w:rPr>
      </w:pPr>
      <w:r w:rsidRPr="000D0399">
        <w:rPr>
          <w:rFonts w:ascii="Times New Roman" w:hAnsi="Times New Roman"/>
          <w:b/>
          <w:bCs/>
          <w:sz w:val="26"/>
          <w:szCs w:val="26"/>
        </w:rPr>
        <w:t xml:space="preserve">“RESOLVED THAT </w:t>
      </w:r>
      <w:r w:rsidRPr="000D0399">
        <w:rPr>
          <w:rFonts w:ascii="Times New Roman" w:hAnsi="Times New Roman"/>
          <w:sz w:val="26"/>
          <w:szCs w:val="26"/>
        </w:rPr>
        <w:t xml:space="preserve">all Directors of the Company be and are hereby authorized jointly and severally to make necessary applications to the Director General of Foreign Trade (DGFT), Ministry of Commerce, to </w:t>
      </w:r>
      <w:r w:rsidR="006C7578">
        <w:rPr>
          <w:rFonts w:ascii="Times New Roman" w:hAnsi="Times New Roman"/>
          <w:sz w:val="26"/>
          <w:szCs w:val="26"/>
        </w:rPr>
        <w:t>update</w:t>
      </w:r>
      <w:r w:rsidR="00014EF4">
        <w:rPr>
          <w:rFonts w:ascii="Times New Roman" w:hAnsi="Times New Roman"/>
          <w:sz w:val="26"/>
          <w:szCs w:val="26"/>
        </w:rPr>
        <w:t xml:space="preserve"> the</w:t>
      </w:r>
      <w:r w:rsidRPr="000D0399">
        <w:rPr>
          <w:rFonts w:ascii="Times New Roman" w:hAnsi="Times New Roman"/>
          <w:sz w:val="26"/>
          <w:szCs w:val="26"/>
        </w:rPr>
        <w:t xml:space="preserve"> Import Export Code (IEC), or to do any modification, amendments, changes to the IEC, or to do annual updating to the IEC, as and when necessary or required by the relevant law or authority.</w:t>
      </w:r>
    </w:p>
    <w:p w14:paraId="4143A3BE" w14:textId="77777777" w:rsidR="00432DB7" w:rsidRPr="000D0399" w:rsidRDefault="00432DB7" w:rsidP="00432DB7">
      <w:pPr>
        <w:jc w:val="both"/>
        <w:rPr>
          <w:rFonts w:ascii="Times New Roman" w:hAnsi="Times New Roman"/>
          <w:b/>
          <w:bCs/>
          <w:sz w:val="26"/>
          <w:szCs w:val="26"/>
        </w:rPr>
      </w:pPr>
    </w:p>
    <w:p w14:paraId="59A99E4E" w14:textId="5FB26C95" w:rsidR="00432DB7" w:rsidRPr="000D0399" w:rsidRDefault="00432DB7" w:rsidP="00432DB7">
      <w:pPr>
        <w:jc w:val="both"/>
        <w:rPr>
          <w:rFonts w:ascii="Times New Roman" w:hAnsi="Times New Roman"/>
          <w:sz w:val="26"/>
          <w:szCs w:val="26"/>
        </w:rPr>
      </w:pPr>
      <w:r w:rsidRPr="000D0399">
        <w:rPr>
          <w:rFonts w:ascii="Times New Roman" w:hAnsi="Times New Roman"/>
          <w:b/>
          <w:bCs/>
          <w:sz w:val="26"/>
          <w:szCs w:val="26"/>
        </w:rPr>
        <w:t>RESOLVED FURTHER THAT</w:t>
      </w:r>
      <w:r w:rsidRPr="000D0399">
        <w:rPr>
          <w:rFonts w:ascii="Times New Roman" w:hAnsi="Times New Roman"/>
          <w:sz w:val="26"/>
          <w:szCs w:val="26"/>
        </w:rPr>
        <w:t xml:space="preserve"> all Directors of the Company be and are hereby authorized jointly and severally to correct, amend, delete or modify such applications and to sign all the papers, resolutions and such other documents related thereto and to do all such acts, deeds, matters and things necessary to implement this resolution.” </w:t>
      </w:r>
    </w:p>
    <w:p w14:paraId="6807DB59" w14:textId="77777777" w:rsidR="00432DB7" w:rsidRPr="000D0399" w:rsidRDefault="00432DB7" w:rsidP="009F648B">
      <w:pPr>
        <w:spacing w:after="160" w:line="278" w:lineRule="auto"/>
        <w:rPr>
          <w:rFonts w:ascii="Times New Roman" w:hAnsi="Times New Roman"/>
          <w:sz w:val="26"/>
          <w:szCs w:val="26"/>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0"/>
        <w:gridCol w:w="1956"/>
        <w:gridCol w:w="2268"/>
        <w:gridCol w:w="2297"/>
      </w:tblGrid>
      <w:tr w:rsidR="00432DB7" w:rsidRPr="000D0399" w14:paraId="0230F454" w14:textId="77777777" w:rsidTr="0093735F">
        <w:tc>
          <w:tcPr>
            <w:tcW w:w="2580" w:type="dxa"/>
          </w:tcPr>
          <w:p w14:paraId="34ADE50B" w14:textId="77777777" w:rsidR="00432DB7" w:rsidRPr="000D0399" w:rsidRDefault="00432DB7" w:rsidP="00027304">
            <w:pPr>
              <w:tabs>
                <w:tab w:val="left" w:pos="8100"/>
              </w:tabs>
              <w:spacing w:line="276" w:lineRule="auto"/>
              <w:ind w:right="-556"/>
              <w:jc w:val="both"/>
              <w:rPr>
                <w:rFonts w:ascii="Times New Roman" w:eastAsia="Cambria" w:hAnsi="Times New Roman"/>
                <w:b/>
                <w:bCs/>
                <w:kern w:val="2"/>
                <w:sz w:val="26"/>
                <w:szCs w:val="26"/>
              </w:rPr>
            </w:pPr>
            <w:r w:rsidRPr="000D0399">
              <w:rPr>
                <w:rFonts w:ascii="Times New Roman" w:eastAsia="Cambria" w:hAnsi="Times New Roman"/>
                <w:b/>
                <w:bCs/>
                <w:kern w:val="2"/>
                <w:sz w:val="26"/>
                <w:szCs w:val="26"/>
              </w:rPr>
              <w:t>Name of Director</w:t>
            </w:r>
          </w:p>
        </w:tc>
        <w:tc>
          <w:tcPr>
            <w:tcW w:w="4224" w:type="dxa"/>
            <w:gridSpan w:val="2"/>
          </w:tcPr>
          <w:p w14:paraId="0E38B975" w14:textId="77777777" w:rsidR="00432DB7" w:rsidRPr="000D0399" w:rsidRDefault="00432DB7" w:rsidP="00027304">
            <w:pPr>
              <w:tabs>
                <w:tab w:val="left" w:pos="8100"/>
              </w:tabs>
              <w:spacing w:line="276" w:lineRule="auto"/>
              <w:ind w:right="-556"/>
              <w:jc w:val="both"/>
              <w:rPr>
                <w:rFonts w:ascii="Times New Roman" w:eastAsia="Cambria" w:hAnsi="Times New Roman"/>
                <w:b/>
                <w:bCs/>
                <w:kern w:val="2"/>
                <w:sz w:val="26"/>
                <w:szCs w:val="26"/>
              </w:rPr>
            </w:pPr>
            <w:r w:rsidRPr="000D0399">
              <w:rPr>
                <w:rFonts w:ascii="Times New Roman" w:eastAsia="Cambria" w:hAnsi="Times New Roman"/>
                <w:b/>
                <w:bCs/>
                <w:kern w:val="2"/>
                <w:sz w:val="26"/>
                <w:szCs w:val="26"/>
              </w:rPr>
              <w:t>Signature</w:t>
            </w:r>
          </w:p>
        </w:tc>
        <w:tc>
          <w:tcPr>
            <w:tcW w:w="2297" w:type="dxa"/>
          </w:tcPr>
          <w:p w14:paraId="312F648B" w14:textId="77777777" w:rsidR="00432DB7" w:rsidRPr="000D0399" w:rsidRDefault="00432DB7" w:rsidP="00027304">
            <w:pPr>
              <w:tabs>
                <w:tab w:val="left" w:pos="8100"/>
              </w:tabs>
              <w:spacing w:line="276" w:lineRule="auto"/>
              <w:ind w:right="-556"/>
              <w:jc w:val="both"/>
              <w:rPr>
                <w:rFonts w:ascii="Times New Roman" w:eastAsia="Cambria" w:hAnsi="Times New Roman"/>
                <w:b/>
                <w:bCs/>
                <w:kern w:val="2"/>
                <w:sz w:val="26"/>
                <w:szCs w:val="26"/>
              </w:rPr>
            </w:pPr>
            <w:r w:rsidRPr="000D0399">
              <w:rPr>
                <w:rFonts w:ascii="Times New Roman" w:eastAsia="Cambria" w:hAnsi="Times New Roman"/>
                <w:b/>
                <w:bCs/>
                <w:kern w:val="2"/>
                <w:sz w:val="26"/>
                <w:szCs w:val="26"/>
              </w:rPr>
              <w:t>Date of Signature</w:t>
            </w:r>
          </w:p>
        </w:tc>
      </w:tr>
      <w:tr w:rsidR="00432DB7" w:rsidRPr="000D0399" w14:paraId="53FCF734" w14:textId="77777777" w:rsidTr="0093735F">
        <w:tc>
          <w:tcPr>
            <w:tcW w:w="2580" w:type="dxa"/>
          </w:tcPr>
          <w:p w14:paraId="2B19E719" w14:textId="77777777" w:rsidR="00432DB7" w:rsidRPr="000D0399" w:rsidRDefault="00432DB7" w:rsidP="00027304">
            <w:pPr>
              <w:tabs>
                <w:tab w:val="left" w:pos="8100"/>
              </w:tabs>
              <w:spacing w:line="276" w:lineRule="auto"/>
              <w:ind w:right="-556"/>
              <w:jc w:val="both"/>
              <w:rPr>
                <w:rFonts w:ascii="Times New Roman" w:eastAsia="Cambria" w:hAnsi="Times New Roman"/>
                <w:b/>
                <w:bCs/>
                <w:kern w:val="2"/>
                <w:sz w:val="26"/>
                <w:szCs w:val="26"/>
              </w:rPr>
            </w:pPr>
          </w:p>
        </w:tc>
        <w:tc>
          <w:tcPr>
            <w:tcW w:w="4224" w:type="dxa"/>
            <w:gridSpan w:val="2"/>
          </w:tcPr>
          <w:p w14:paraId="1BC386D9" w14:textId="0A75AE75" w:rsidR="00432DB7" w:rsidRPr="000D0399" w:rsidRDefault="00432DB7" w:rsidP="00027304">
            <w:pPr>
              <w:tabs>
                <w:tab w:val="left" w:pos="8100"/>
              </w:tabs>
              <w:spacing w:line="276" w:lineRule="auto"/>
              <w:ind w:right="-556"/>
              <w:jc w:val="both"/>
              <w:rPr>
                <w:rFonts w:ascii="Times New Roman" w:eastAsia="Cambria" w:hAnsi="Times New Roman"/>
                <w:b/>
                <w:bCs/>
                <w:kern w:val="2"/>
                <w:sz w:val="26"/>
                <w:szCs w:val="26"/>
              </w:rPr>
            </w:pPr>
            <w:r w:rsidRPr="000D0399">
              <w:rPr>
                <w:rFonts w:ascii="Times New Roman" w:eastAsia="Cambria" w:hAnsi="Times New Roman"/>
                <w:b/>
                <w:bCs/>
                <w:kern w:val="2"/>
                <w:sz w:val="26"/>
                <w:szCs w:val="26"/>
              </w:rPr>
              <w:t>Resolution No. CR 09/2025-26</w:t>
            </w:r>
          </w:p>
        </w:tc>
        <w:tc>
          <w:tcPr>
            <w:tcW w:w="2297" w:type="dxa"/>
          </w:tcPr>
          <w:p w14:paraId="3718F85E" w14:textId="77777777" w:rsidR="00432DB7" w:rsidRPr="000D0399" w:rsidRDefault="00432DB7" w:rsidP="00027304">
            <w:pPr>
              <w:tabs>
                <w:tab w:val="left" w:pos="8100"/>
              </w:tabs>
              <w:spacing w:line="276" w:lineRule="auto"/>
              <w:ind w:right="-556"/>
              <w:jc w:val="both"/>
              <w:rPr>
                <w:rFonts w:ascii="Times New Roman" w:eastAsia="Cambria" w:hAnsi="Times New Roman"/>
                <w:b/>
                <w:bCs/>
                <w:kern w:val="2"/>
                <w:sz w:val="26"/>
                <w:szCs w:val="26"/>
              </w:rPr>
            </w:pPr>
          </w:p>
        </w:tc>
      </w:tr>
      <w:tr w:rsidR="00432DB7" w:rsidRPr="000D0399" w14:paraId="41F59B2F" w14:textId="77777777" w:rsidTr="0093735F">
        <w:tc>
          <w:tcPr>
            <w:tcW w:w="2580" w:type="dxa"/>
          </w:tcPr>
          <w:p w14:paraId="2AA4638D" w14:textId="77777777" w:rsidR="00432DB7" w:rsidRPr="000D0399" w:rsidRDefault="00432DB7" w:rsidP="00027304">
            <w:pPr>
              <w:tabs>
                <w:tab w:val="left" w:pos="8100"/>
              </w:tabs>
              <w:spacing w:line="276" w:lineRule="auto"/>
              <w:ind w:right="-556"/>
              <w:jc w:val="both"/>
              <w:rPr>
                <w:rFonts w:ascii="Times New Roman" w:eastAsia="Cambria" w:hAnsi="Times New Roman"/>
                <w:b/>
                <w:bCs/>
                <w:kern w:val="2"/>
                <w:sz w:val="26"/>
                <w:szCs w:val="26"/>
              </w:rPr>
            </w:pPr>
          </w:p>
        </w:tc>
        <w:tc>
          <w:tcPr>
            <w:tcW w:w="1956" w:type="dxa"/>
          </w:tcPr>
          <w:p w14:paraId="7F8BF402" w14:textId="77777777" w:rsidR="00432DB7" w:rsidRPr="000D0399" w:rsidRDefault="00432DB7" w:rsidP="00027304">
            <w:pPr>
              <w:tabs>
                <w:tab w:val="left" w:pos="8100"/>
              </w:tabs>
              <w:spacing w:line="276" w:lineRule="auto"/>
              <w:ind w:right="-556"/>
              <w:jc w:val="both"/>
              <w:rPr>
                <w:rFonts w:ascii="Times New Roman" w:eastAsia="Cambria" w:hAnsi="Times New Roman"/>
                <w:b/>
                <w:bCs/>
                <w:kern w:val="2"/>
                <w:sz w:val="26"/>
                <w:szCs w:val="26"/>
              </w:rPr>
            </w:pPr>
            <w:r w:rsidRPr="000D0399">
              <w:rPr>
                <w:rFonts w:ascii="Times New Roman" w:eastAsia="Cambria" w:hAnsi="Times New Roman"/>
                <w:b/>
                <w:bCs/>
                <w:kern w:val="2"/>
                <w:sz w:val="26"/>
                <w:szCs w:val="26"/>
              </w:rPr>
              <w:t>Assent/Dissent</w:t>
            </w:r>
          </w:p>
        </w:tc>
        <w:tc>
          <w:tcPr>
            <w:tcW w:w="2268" w:type="dxa"/>
          </w:tcPr>
          <w:p w14:paraId="371CDE1F" w14:textId="77777777" w:rsidR="00432DB7" w:rsidRPr="000D0399" w:rsidRDefault="00432DB7" w:rsidP="00027304">
            <w:pPr>
              <w:tabs>
                <w:tab w:val="left" w:pos="8100"/>
              </w:tabs>
              <w:spacing w:line="276" w:lineRule="auto"/>
              <w:ind w:right="-556"/>
              <w:jc w:val="both"/>
              <w:rPr>
                <w:rFonts w:ascii="Times New Roman" w:eastAsia="Cambria" w:hAnsi="Times New Roman"/>
                <w:b/>
                <w:bCs/>
                <w:kern w:val="2"/>
                <w:sz w:val="26"/>
                <w:szCs w:val="26"/>
              </w:rPr>
            </w:pPr>
            <w:r w:rsidRPr="000D0399">
              <w:rPr>
                <w:rFonts w:ascii="Times New Roman" w:eastAsia="Cambria" w:hAnsi="Times New Roman"/>
                <w:b/>
                <w:bCs/>
                <w:kern w:val="2"/>
                <w:sz w:val="26"/>
                <w:szCs w:val="26"/>
              </w:rPr>
              <w:t>Signature</w:t>
            </w:r>
          </w:p>
        </w:tc>
        <w:tc>
          <w:tcPr>
            <w:tcW w:w="2297" w:type="dxa"/>
          </w:tcPr>
          <w:p w14:paraId="69822C97" w14:textId="77777777" w:rsidR="00432DB7" w:rsidRPr="000D0399" w:rsidRDefault="00432DB7" w:rsidP="00027304">
            <w:pPr>
              <w:tabs>
                <w:tab w:val="left" w:pos="8100"/>
              </w:tabs>
              <w:spacing w:line="276" w:lineRule="auto"/>
              <w:ind w:right="-556"/>
              <w:jc w:val="both"/>
              <w:rPr>
                <w:rFonts w:ascii="Times New Roman" w:eastAsia="Cambria" w:hAnsi="Times New Roman"/>
                <w:b/>
                <w:bCs/>
                <w:kern w:val="2"/>
                <w:sz w:val="26"/>
                <w:szCs w:val="26"/>
              </w:rPr>
            </w:pPr>
          </w:p>
        </w:tc>
      </w:tr>
      <w:tr w:rsidR="00432DB7" w:rsidRPr="000D0399" w14:paraId="345A41D6" w14:textId="77777777" w:rsidTr="0093735F">
        <w:tc>
          <w:tcPr>
            <w:tcW w:w="2580" w:type="dxa"/>
          </w:tcPr>
          <w:p w14:paraId="064F3D5C" w14:textId="77777777" w:rsidR="00432DB7" w:rsidRPr="000D0399" w:rsidRDefault="00432DB7" w:rsidP="00027304">
            <w:pPr>
              <w:tabs>
                <w:tab w:val="left" w:pos="8100"/>
              </w:tabs>
              <w:spacing w:line="276" w:lineRule="auto"/>
              <w:ind w:right="-556"/>
              <w:jc w:val="both"/>
              <w:rPr>
                <w:rFonts w:ascii="Times New Roman" w:eastAsia="Cambria" w:hAnsi="Times New Roman"/>
                <w:kern w:val="2"/>
                <w:sz w:val="26"/>
                <w:szCs w:val="26"/>
              </w:rPr>
            </w:pPr>
            <w:r w:rsidRPr="000D0399">
              <w:rPr>
                <w:rFonts w:ascii="Times New Roman" w:eastAsia="Cambria" w:hAnsi="Times New Roman"/>
                <w:kern w:val="2"/>
                <w:sz w:val="26"/>
                <w:szCs w:val="26"/>
              </w:rPr>
              <w:t>Vikram Singh Chopra</w:t>
            </w:r>
          </w:p>
          <w:p w14:paraId="28F19963" w14:textId="77777777" w:rsidR="00432DB7" w:rsidRPr="000D0399" w:rsidRDefault="00432DB7" w:rsidP="00027304">
            <w:pPr>
              <w:pStyle w:val="Default"/>
              <w:tabs>
                <w:tab w:val="left" w:pos="8100"/>
              </w:tabs>
              <w:spacing w:line="276" w:lineRule="auto"/>
              <w:ind w:right="-556"/>
              <w:jc w:val="both"/>
              <w:rPr>
                <w:rFonts w:ascii="Times New Roman" w:eastAsia="Cambria" w:hAnsi="Times New Roman" w:cs="Times New Roman"/>
                <w:color w:val="auto"/>
                <w:kern w:val="2"/>
                <w:sz w:val="26"/>
                <w:szCs w:val="26"/>
                <w:lang w:val="en-US"/>
              </w:rPr>
            </w:pPr>
            <w:r w:rsidRPr="000D0399">
              <w:rPr>
                <w:rFonts w:ascii="Times New Roman" w:eastAsia="Cambria" w:hAnsi="Times New Roman" w:cs="Times New Roman"/>
                <w:color w:val="auto"/>
                <w:kern w:val="2"/>
                <w:sz w:val="26"/>
                <w:szCs w:val="26"/>
                <w:lang w:val="en-US"/>
              </w:rPr>
              <w:t xml:space="preserve">(DIN: 09186836) </w:t>
            </w:r>
          </w:p>
          <w:p w14:paraId="57962FD3" w14:textId="77777777" w:rsidR="00432DB7" w:rsidRPr="000D0399" w:rsidRDefault="00432DB7" w:rsidP="00027304">
            <w:pPr>
              <w:tabs>
                <w:tab w:val="left" w:pos="8100"/>
              </w:tabs>
              <w:spacing w:line="276" w:lineRule="auto"/>
              <w:ind w:right="-556"/>
              <w:jc w:val="both"/>
              <w:rPr>
                <w:rFonts w:ascii="Times New Roman" w:eastAsia="Cambria" w:hAnsi="Times New Roman"/>
                <w:kern w:val="2"/>
                <w:sz w:val="26"/>
                <w:szCs w:val="26"/>
              </w:rPr>
            </w:pPr>
          </w:p>
        </w:tc>
        <w:tc>
          <w:tcPr>
            <w:tcW w:w="1956" w:type="dxa"/>
          </w:tcPr>
          <w:p w14:paraId="37B588B8" w14:textId="77777777" w:rsidR="00432DB7" w:rsidRPr="000D0399" w:rsidRDefault="00432DB7" w:rsidP="00027304">
            <w:pPr>
              <w:pStyle w:val="TableParagraph"/>
              <w:tabs>
                <w:tab w:val="left" w:pos="8100"/>
              </w:tabs>
              <w:spacing w:line="276" w:lineRule="auto"/>
              <w:ind w:left="405" w:right="-556"/>
              <w:jc w:val="both"/>
              <w:rPr>
                <w:rFonts w:ascii="Times New Roman" w:eastAsia="Cambria" w:hAnsi="Times New Roman" w:cs="Times New Roman"/>
                <w:kern w:val="2"/>
                <w:sz w:val="26"/>
                <w:szCs w:val="26"/>
              </w:rPr>
            </w:pPr>
            <w:r w:rsidRPr="000D0399">
              <w:rPr>
                <w:rFonts w:ascii="Times New Roman" w:hAnsi="Times New Roman" w:cs="Times New Roman"/>
                <w:noProof/>
                <w:sz w:val="26"/>
                <w:szCs w:val="26"/>
              </w:rPr>
              <mc:AlternateContent>
                <mc:Choice Requires="wpg">
                  <w:drawing>
                    <wp:anchor distT="0" distB="0" distL="0" distR="0" simplePos="0" relativeHeight="251687936" behindDoc="1" locked="0" layoutInCell="1" allowOverlap="1" wp14:anchorId="30304450" wp14:editId="46B97B17">
                      <wp:simplePos x="0" y="0"/>
                      <wp:positionH relativeFrom="column">
                        <wp:posOffset>53340</wp:posOffset>
                      </wp:positionH>
                      <wp:positionV relativeFrom="paragraph">
                        <wp:posOffset>36195</wp:posOffset>
                      </wp:positionV>
                      <wp:extent cx="165100" cy="120650"/>
                      <wp:effectExtent l="0" t="0" r="0" b="0"/>
                      <wp:wrapNone/>
                      <wp:docPr id="805581843"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 cy="120650"/>
                                <a:chOff x="0" y="0"/>
                                <a:chExt cx="165100" cy="120650"/>
                              </a:xfrm>
                            </wpg:grpSpPr>
                            <wps:wsp>
                              <wps:cNvPr id="2136711750" name="Graphic 10"/>
                              <wps:cNvSpPr>
                                <a:spLocks/>
                              </wps:cNvSpPr>
                              <wps:spPr>
                                <a:xfrm>
                                  <a:off x="6350" y="6350"/>
                                  <a:ext cx="152400" cy="107950"/>
                                </a:xfrm>
                                <a:custGeom>
                                  <a:avLst/>
                                  <a:gdLst/>
                                  <a:ahLst/>
                                  <a:cxnLst/>
                                  <a:rect l="l" t="t" r="r" b="b"/>
                                  <a:pathLst>
                                    <a:path w="152400" h="107950">
                                      <a:moveTo>
                                        <a:pt x="0" y="107950"/>
                                      </a:moveTo>
                                      <a:lnTo>
                                        <a:pt x="152400" y="107950"/>
                                      </a:lnTo>
                                      <a:lnTo>
                                        <a:pt x="152400" y="0"/>
                                      </a:lnTo>
                                      <a:lnTo>
                                        <a:pt x="0" y="0"/>
                                      </a:lnTo>
                                      <a:lnTo>
                                        <a:pt x="0" y="1079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
                  <w:pict>
                    <v:group w14:anchorId="3D076AD7" id="Group 18" o:spid="_x0000_s1026" style="position:absolute;margin-left:4.2pt;margin-top:2.85pt;width:13pt;height:9.5pt;z-index:-251628544;mso-wrap-distance-left:0;mso-wrap-distance-right:0" coordsize="16510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">
                      <v:shape id="Graphic 10" o:spid="_x0000_s1027" style="position:absolute;left:6350;top:6350;width:152400;height:107950;visibility:visible;mso-wrap-style:square;v-text-anchor:top" coordsize="15240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" path="m,107950r152400,l152400,,,,,107950xe" filled="f" strokeweight="1pt">
                        <v:path arrowok="t"/>
                      </v:shape>
                    </v:group>
                  </w:pict>
                </mc:Fallback>
              </mc:AlternateContent>
            </w:r>
            <w:r w:rsidRPr="000D0399">
              <w:rPr>
                <w:rFonts w:ascii="Times New Roman" w:eastAsia="Cambria" w:hAnsi="Times New Roman" w:cs="Times New Roman"/>
                <w:kern w:val="2"/>
                <w:sz w:val="26"/>
                <w:szCs w:val="26"/>
              </w:rPr>
              <w:t>Assent</w:t>
            </w:r>
          </w:p>
          <w:p w14:paraId="4A4AD73B" w14:textId="77777777" w:rsidR="00432DB7" w:rsidRPr="000D0399" w:rsidRDefault="00432DB7" w:rsidP="00027304">
            <w:pPr>
              <w:pStyle w:val="TableParagraph"/>
              <w:tabs>
                <w:tab w:val="left" w:pos="8100"/>
              </w:tabs>
              <w:spacing w:line="276" w:lineRule="auto"/>
              <w:ind w:left="405" w:right="-556"/>
              <w:jc w:val="both"/>
              <w:rPr>
                <w:rFonts w:ascii="Times New Roman" w:eastAsia="Cambria" w:hAnsi="Times New Roman" w:cs="Times New Roman"/>
                <w:kern w:val="2"/>
                <w:sz w:val="26"/>
                <w:szCs w:val="26"/>
              </w:rPr>
            </w:pPr>
          </w:p>
          <w:p w14:paraId="342FCADA" w14:textId="77777777" w:rsidR="00432DB7" w:rsidRPr="000D0399" w:rsidRDefault="00432DB7" w:rsidP="00027304">
            <w:pPr>
              <w:pStyle w:val="TableParagraph"/>
              <w:tabs>
                <w:tab w:val="left" w:pos="8100"/>
              </w:tabs>
              <w:spacing w:line="276" w:lineRule="auto"/>
              <w:ind w:left="405" w:right="-556"/>
              <w:jc w:val="both"/>
              <w:rPr>
                <w:rFonts w:ascii="Times New Roman" w:eastAsia="Cambria" w:hAnsi="Times New Roman" w:cs="Times New Roman"/>
                <w:kern w:val="2"/>
                <w:sz w:val="26"/>
                <w:szCs w:val="26"/>
              </w:rPr>
            </w:pPr>
            <w:r w:rsidRPr="000D0399">
              <w:rPr>
                <w:rFonts w:ascii="Times New Roman" w:hAnsi="Times New Roman" w:cs="Times New Roman"/>
                <w:noProof/>
                <w:sz w:val="26"/>
                <w:szCs w:val="26"/>
              </w:rPr>
              <mc:AlternateContent>
                <mc:Choice Requires="wpg">
                  <w:drawing>
                    <wp:anchor distT="0" distB="0" distL="0" distR="0" simplePos="0" relativeHeight="251688960" behindDoc="1" locked="0" layoutInCell="1" allowOverlap="1" wp14:anchorId="54B40CE0" wp14:editId="1A5EE051">
                      <wp:simplePos x="0" y="0"/>
                      <wp:positionH relativeFrom="column">
                        <wp:posOffset>53340</wp:posOffset>
                      </wp:positionH>
                      <wp:positionV relativeFrom="paragraph">
                        <wp:posOffset>36195</wp:posOffset>
                      </wp:positionV>
                      <wp:extent cx="165100" cy="120650"/>
                      <wp:effectExtent l="0" t="0" r="0" b="0"/>
                      <wp:wrapNone/>
                      <wp:docPr id="273456093"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 cy="120650"/>
                                <a:chOff x="0" y="0"/>
                                <a:chExt cx="165100" cy="120650"/>
                              </a:xfrm>
                            </wpg:grpSpPr>
                            <wps:wsp>
                              <wps:cNvPr id="1351100235" name="Graphic 10"/>
                              <wps:cNvSpPr>
                                <a:spLocks/>
                              </wps:cNvSpPr>
                              <wps:spPr>
                                <a:xfrm>
                                  <a:off x="6350" y="6350"/>
                                  <a:ext cx="152400" cy="107950"/>
                                </a:xfrm>
                                <a:custGeom>
                                  <a:avLst/>
                                  <a:gdLst/>
                                  <a:ahLst/>
                                  <a:cxnLst/>
                                  <a:rect l="l" t="t" r="r" b="b"/>
                                  <a:pathLst>
                                    <a:path w="152400" h="107950">
                                      <a:moveTo>
                                        <a:pt x="0" y="107950"/>
                                      </a:moveTo>
                                      <a:lnTo>
                                        <a:pt x="152400" y="107950"/>
                                      </a:lnTo>
                                      <a:lnTo>
                                        <a:pt x="152400" y="0"/>
                                      </a:lnTo>
                                      <a:lnTo>
                                        <a:pt x="0" y="0"/>
                                      </a:lnTo>
                                      <a:lnTo>
                                        <a:pt x="0" y="1079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
                  <w:pict>
                    <v:group w14:anchorId="2056A49D" id="Group 15" o:spid="_x0000_s1026" style="position:absolute;margin-left:4.2pt;margin-top:2.85pt;width:13pt;height:9.5pt;z-index:-251627520;mso-wrap-distance-left:0;mso-wrap-distance-right:0" coordsize="16510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">
                      <v:shape id="Graphic 10" o:spid="_x0000_s1027" style="position:absolute;left:6350;top:6350;width:152400;height:107950;visibility:visible;mso-wrap-style:square;v-text-anchor:top" coordsize="15240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" path="m,107950r152400,l152400,,,,,107950xe" filled="f" strokeweight="1pt">
                        <v:path arrowok="t"/>
                      </v:shape>
                    </v:group>
                  </w:pict>
                </mc:Fallback>
              </mc:AlternateContent>
            </w:r>
            <w:r w:rsidRPr="000D0399">
              <w:rPr>
                <w:rFonts w:ascii="Times New Roman" w:eastAsia="Cambria" w:hAnsi="Times New Roman" w:cs="Times New Roman"/>
                <w:kern w:val="2"/>
                <w:sz w:val="26"/>
                <w:szCs w:val="26"/>
              </w:rPr>
              <w:t>Dissent</w:t>
            </w:r>
          </w:p>
          <w:p w14:paraId="2885CD8F" w14:textId="77777777" w:rsidR="00432DB7" w:rsidRPr="000D0399" w:rsidRDefault="00432DB7" w:rsidP="00027304">
            <w:pPr>
              <w:pStyle w:val="TableParagraph"/>
              <w:tabs>
                <w:tab w:val="left" w:pos="8100"/>
              </w:tabs>
              <w:spacing w:line="276" w:lineRule="auto"/>
              <w:ind w:left="405" w:right="-556"/>
              <w:jc w:val="both"/>
              <w:rPr>
                <w:rFonts w:ascii="Times New Roman" w:eastAsia="Cambria" w:hAnsi="Times New Roman" w:cs="Times New Roman"/>
                <w:kern w:val="2"/>
                <w:sz w:val="26"/>
                <w:szCs w:val="26"/>
              </w:rPr>
            </w:pPr>
          </w:p>
        </w:tc>
        <w:tc>
          <w:tcPr>
            <w:tcW w:w="2268" w:type="dxa"/>
          </w:tcPr>
          <w:p w14:paraId="302BC1EA" w14:textId="77777777" w:rsidR="00432DB7" w:rsidRPr="000D0399" w:rsidRDefault="00432DB7" w:rsidP="00027304">
            <w:pPr>
              <w:tabs>
                <w:tab w:val="left" w:pos="8100"/>
              </w:tabs>
              <w:spacing w:line="276" w:lineRule="auto"/>
              <w:ind w:right="-556"/>
              <w:jc w:val="both"/>
              <w:rPr>
                <w:rFonts w:ascii="Times New Roman" w:eastAsia="Cambria" w:hAnsi="Times New Roman"/>
                <w:kern w:val="2"/>
                <w:sz w:val="26"/>
                <w:szCs w:val="26"/>
              </w:rPr>
            </w:pPr>
          </w:p>
        </w:tc>
        <w:tc>
          <w:tcPr>
            <w:tcW w:w="2297" w:type="dxa"/>
          </w:tcPr>
          <w:p w14:paraId="19BAF51E" w14:textId="77777777" w:rsidR="00432DB7" w:rsidRPr="000D0399" w:rsidRDefault="00432DB7" w:rsidP="00027304">
            <w:pPr>
              <w:tabs>
                <w:tab w:val="left" w:pos="8100"/>
              </w:tabs>
              <w:spacing w:line="276" w:lineRule="auto"/>
              <w:ind w:right="-556"/>
              <w:jc w:val="both"/>
              <w:rPr>
                <w:rFonts w:ascii="Times New Roman" w:eastAsia="Cambria" w:hAnsi="Times New Roman"/>
                <w:kern w:val="2"/>
                <w:sz w:val="26"/>
                <w:szCs w:val="26"/>
              </w:rPr>
            </w:pPr>
          </w:p>
        </w:tc>
      </w:tr>
      <w:tr w:rsidR="00432DB7" w:rsidRPr="000D0399" w14:paraId="231C9766" w14:textId="77777777" w:rsidTr="0093735F">
        <w:tc>
          <w:tcPr>
            <w:tcW w:w="2580" w:type="dxa"/>
          </w:tcPr>
          <w:p w14:paraId="059C8297" w14:textId="77777777" w:rsidR="00432DB7" w:rsidRPr="000D0399" w:rsidRDefault="00432DB7" w:rsidP="00027304">
            <w:pPr>
              <w:tabs>
                <w:tab w:val="left" w:pos="8100"/>
              </w:tabs>
              <w:spacing w:line="276" w:lineRule="auto"/>
              <w:ind w:right="-556"/>
              <w:jc w:val="both"/>
              <w:rPr>
                <w:rFonts w:ascii="Times New Roman" w:eastAsia="Cambria" w:hAnsi="Times New Roman"/>
                <w:kern w:val="2"/>
                <w:sz w:val="26"/>
                <w:szCs w:val="26"/>
              </w:rPr>
            </w:pPr>
            <w:r w:rsidRPr="000D0399">
              <w:rPr>
                <w:rFonts w:ascii="Times New Roman" w:eastAsia="Cambria" w:hAnsi="Times New Roman"/>
                <w:kern w:val="2"/>
                <w:sz w:val="26"/>
                <w:szCs w:val="26"/>
              </w:rPr>
              <w:t>Vivek Sameer Soares</w:t>
            </w:r>
          </w:p>
          <w:p w14:paraId="604A9825" w14:textId="77777777" w:rsidR="00432DB7" w:rsidRPr="000D0399" w:rsidRDefault="00432DB7" w:rsidP="00027304">
            <w:pPr>
              <w:pStyle w:val="Default"/>
              <w:tabs>
                <w:tab w:val="left" w:pos="8100"/>
              </w:tabs>
              <w:spacing w:line="276" w:lineRule="auto"/>
              <w:ind w:right="-556"/>
              <w:jc w:val="both"/>
              <w:rPr>
                <w:rFonts w:ascii="Times New Roman" w:eastAsia="Cambria" w:hAnsi="Times New Roman" w:cs="Times New Roman"/>
                <w:color w:val="auto"/>
                <w:kern w:val="2"/>
                <w:sz w:val="26"/>
                <w:szCs w:val="26"/>
                <w:lang w:val="en-US"/>
              </w:rPr>
            </w:pPr>
            <w:r w:rsidRPr="000D0399">
              <w:rPr>
                <w:rFonts w:ascii="Times New Roman" w:eastAsia="Cambria" w:hAnsi="Times New Roman" w:cs="Times New Roman"/>
                <w:color w:val="auto"/>
                <w:kern w:val="2"/>
                <w:sz w:val="26"/>
                <w:szCs w:val="26"/>
                <w:lang w:val="en-US"/>
              </w:rPr>
              <w:t xml:space="preserve">(DIN: 10639251) </w:t>
            </w:r>
          </w:p>
          <w:p w14:paraId="28BBB39C" w14:textId="77777777" w:rsidR="00432DB7" w:rsidRPr="000D0399" w:rsidRDefault="00432DB7" w:rsidP="00027304">
            <w:pPr>
              <w:tabs>
                <w:tab w:val="left" w:pos="8100"/>
              </w:tabs>
              <w:spacing w:line="276" w:lineRule="auto"/>
              <w:ind w:right="-556"/>
              <w:jc w:val="both"/>
              <w:rPr>
                <w:rFonts w:ascii="Times New Roman" w:eastAsia="Cambria" w:hAnsi="Times New Roman"/>
                <w:kern w:val="2"/>
                <w:sz w:val="26"/>
                <w:szCs w:val="26"/>
              </w:rPr>
            </w:pPr>
          </w:p>
        </w:tc>
        <w:tc>
          <w:tcPr>
            <w:tcW w:w="1956" w:type="dxa"/>
          </w:tcPr>
          <w:p w14:paraId="43E63E4A" w14:textId="77777777" w:rsidR="00432DB7" w:rsidRPr="000D0399" w:rsidRDefault="00432DB7" w:rsidP="00027304">
            <w:pPr>
              <w:pStyle w:val="TableParagraph"/>
              <w:tabs>
                <w:tab w:val="left" w:pos="8100"/>
              </w:tabs>
              <w:spacing w:line="276" w:lineRule="auto"/>
              <w:ind w:left="405" w:right="-556"/>
              <w:jc w:val="both"/>
              <w:rPr>
                <w:rFonts w:ascii="Times New Roman" w:eastAsia="Cambria" w:hAnsi="Times New Roman" w:cs="Times New Roman"/>
                <w:kern w:val="2"/>
                <w:sz w:val="26"/>
                <w:szCs w:val="26"/>
              </w:rPr>
            </w:pPr>
            <w:r w:rsidRPr="000D0399">
              <w:rPr>
                <w:rFonts w:ascii="Times New Roman" w:hAnsi="Times New Roman" w:cs="Times New Roman"/>
                <w:noProof/>
                <w:sz w:val="26"/>
                <w:szCs w:val="26"/>
              </w:rPr>
              <mc:AlternateContent>
                <mc:Choice Requires="wpg">
                  <w:drawing>
                    <wp:anchor distT="0" distB="0" distL="0" distR="0" simplePos="0" relativeHeight="251689984" behindDoc="1" locked="0" layoutInCell="1" allowOverlap="1" wp14:anchorId="44D04F54" wp14:editId="0680236F">
                      <wp:simplePos x="0" y="0"/>
                      <wp:positionH relativeFrom="column">
                        <wp:posOffset>53340</wp:posOffset>
                      </wp:positionH>
                      <wp:positionV relativeFrom="paragraph">
                        <wp:posOffset>36195</wp:posOffset>
                      </wp:positionV>
                      <wp:extent cx="165100" cy="120650"/>
                      <wp:effectExtent l="0" t="0" r="0" b="0"/>
                      <wp:wrapNone/>
                      <wp:docPr id="619835475"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 cy="120650"/>
                                <a:chOff x="0" y="0"/>
                                <a:chExt cx="165100" cy="120650"/>
                              </a:xfrm>
                            </wpg:grpSpPr>
                            <wps:wsp>
                              <wps:cNvPr id="1744503713" name="Graphic 10"/>
                              <wps:cNvSpPr>
                                <a:spLocks/>
                              </wps:cNvSpPr>
                              <wps:spPr>
                                <a:xfrm>
                                  <a:off x="6350" y="6350"/>
                                  <a:ext cx="152400" cy="107950"/>
                                </a:xfrm>
                                <a:custGeom>
                                  <a:avLst/>
                                  <a:gdLst/>
                                  <a:ahLst/>
                                  <a:cxnLst/>
                                  <a:rect l="l" t="t" r="r" b="b"/>
                                  <a:pathLst>
                                    <a:path w="152400" h="107950">
                                      <a:moveTo>
                                        <a:pt x="0" y="107950"/>
                                      </a:moveTo>
                                      <a:lnTo>
                                        <a:pt x="152400" y="107950"/>
                                      </a:lnTo>
                                      <a:lnTo>
                                        <a:pt x="152400" y="0"/>
                                      </a:lnTo>
                                      <a:lnTo>
                                        <a:pt x="0" y="0"/>
                                      </a:lnTo>
                                      <a:lnTo>
                                        <a:pt x="0" y="1079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
                  <w:pict>
                    <v:group w14:anchorId="6ED591B4" id="Group 12" o:spid="_x0000_s1026" style="position:absolute;margin-left:4.2pt;margin-top:2.85pt;width:13pt;height:9.5pt;z-index:-251626496;mso-wrap-distance-left:0;mso-wrap-distance-right:0" coordsize="16510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">
                      <v:shape id="Graphic 10" o:spid="_x0000_s1027" style="position:absolute;left:6350;top:6350;width:152400;height:107950;visibility:visible;mso-wrap-style:square;v-text-anchor:top" coordsize="15240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" path="m,107950r152400,l152400,,,,,107950xe" filled="f" strokeweight="1pt">
                        <v:path arrowok="t"/>
                      </v:shape>
                    </v:group>
                  </w:pict>
                </mc:Fallback>
              </mc:AlternateContent>
            </w:r>
            <w:r w:rsidRPr="000D0399">
              <w:rPr>
                <w:rFonts w:ascii="Times New Roman" w:eastAsia="Cambria" w:hAnsi="Times New Roman" w:cs="Times New Roman"/>
                <w:kern w:val="2"/>
                <w:sz w:val="26"/>
                <w:szCs w:val="26"/>
              </w:rPr>
              <w:t>Assent</w:t>
            </w:r>
          </w:p>
          <w:p w14:paraId="72F075D2" w14:textId="77777777" w:rsidR="00432DB7" w:rsidRPr="000D0399" w:rsidRDefault="00432DB7" w:rsidP="00027304">
            <w:pPr>
              <w:pStyle w:val="TableParagraph"/>
              <w:tabs>
                <w:tab w:val="left" w:pos="8100"/>
              </w:tabs>
              <w:spacing w:line="276" w:lineRule="auto"/>
              <w:ind w:left="405" w:right="-556"/>
              <w:jc w:val="both"/>
              <w:rPr>
                <w:rFonts w:ascii="Times New Roman" w:eastAsia="Cambria" w:hAnsi="Times New Roman" w:cs="Times New Roman"/>
                <w:kern w:val="2"/>
                <w:sz w:val="26"/>
                <w:szCs w:val="26"/>
              </w:rPr>
            </w:pPr>
          </w:p>
          <w:p w14:paraId="0DE4EA6F" w14:textId="77777777" w:rsidR="00432DB7" w:rsidRPr="000D0399" w:rsidRDefault="00432DB7" w:rsidP="00027304">
            <w:pPr>
              <w:pStyle w:val="TableParagraph"/>
              <w:tabs>
                <w:tab w:val="left" w:pos="8100"/>
              </w:tabs>
              <w:spacing w:line="276" w:lineRule="auto"/>
              <w:ind w:left="405" w:right="-556"/>
              <w:jc w:val="both"/>
              <w:rPr>
                <w:rFonts w:ascii="Times New Roman" w:eastAsia="Cambria" w:hAnsi="Times New Roman" w:cs="Times New Roman"/>
                <w:kern w:val="2"/>
                <w:sz w:val="26"/>
                <w:szCs w:val="26"/>
              </w:rPr>
            </w:pPr>
            <w:r w:rsidRPr="000D0399">
              <w:rPr>
                <w:rFonts w:ascii="Times New Roman" w:hAnsi="Times New Roman" w:cs="Times New Roman"/>
                <w:noProof/>
                <w:sz w:val="26"/>
                <w:szCs w:val="26"/>
              </w:rPr>
              <mc:AlternateContent>
                <mc:Choice Requires="wpg">
                  <w:drawing>
                    <wp:anchor distT="0" distB="0" distL="0" distR="0" simplePos="0" relativeHeight="251691008" behindDoc="1" locked="0" layoutInCell="1" allowOverlap="1" wp14:anchorId="7CDC0B99" wp14:editId="20B5E837">
                      <wp:simplePos x="0" y="0"/>
                      <wp:positionH relativeFrom="column">
                        <wp:posOffset>53340</wp:posOffset>
                      </wp:positionH>
                      <wp:positionV relativeFrom="paragraph">
                        <wp:posOffset>36195</wp:posOffset>
                      </wp:positionV>
                      <wp:extent cx="165100" cy="120650"/>
                      <wp:effectExtent l="0" t="0" r="0" b="0"/>
                      <wp:wrapNone/>
                      <wp:docPr id="1982720914"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 cy="120650"/>
                                <a:chOff x="0" y="0"/>
                                <a:chExt cx="165100" cy="120650"/>
                              </a:xfrm>
                            </wpg:grpSpPr>
                            <wps:wsp>
                              <wps:cNvPr id="1443273974" name="Graphic 10"/>
                              <wps:cNvSpPr>
                                <a:spLocks/>
                              </wps:cNvSpPr>
                              <wps:spPr>
                                <a:xfrm>
                                  <a:off x="6350" y="6350"/>
                                  <a:ext cx="152400" cy="107950"/>
                                </a:xfrm>
                                <a:custGeom>
                                  <a:avLst/>
                                  <a:gdLst/>
                                  <a:ahLst/>
                                  <a:cxnLst/>
                                  <a:rect l="l" t="t" r="r" b="b"/>
                                  <a:pathLst>
                                    <a:path w="152400" h="107950">
                                      <a:moveTo>
                                        <a:pt x="0" y="107950"/>
                                      </a:moveTo>
                                      <a:lnTo>
                                        <a:pt x="152400" y="107950"/>
                                      </a:lnTo>
                                      <a:lnTo>
                                        <a:pt x="152400" y="0"/>
                                      </a:lnTo>
                                      <a:lnTo>
                                        <a:pt x="0" y="0"/>
                                      </a:lnTo>
                                      <a:lnTo>
                                        <a:pt x="0" y="1079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
                  <w:pict>
                    <v:group w14:anchorId="2B1D8A6D" id="Group 9" o:spid="_x0000_s1026" style="position:absolute;margin-left:4.2pt;margin-top:2.85pt;width:13pt;height:9.5pt;z-index:-251625472;mso-wrap-distance-left:0;mso-wrap-distance-right:0" coordsize="16510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">
                      <v:shape id="Graphic 10" o:spid="_x0000_s1027" style="position:absolute;left:6350;top:6350;width:152400;height:107950;visibility:visible;mso-wrap-style:square;v-text-anchor:top" coordsize="15240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" path="m,107950r152400,l152400,,,,,107950xe" filled="f" strokeweight="1pt">
                        <v:path arrowok="t"/>
                      </v:shape>
                    </v:group>
                  </w:pict>
                </mc:Fallback>
              </mc:AlternateContent>
            </w:r>
            <w:r w:rsidRPr="000D0399">
              <w:rPr>
                <w:rFonts w:ascii="Times New Roman" w:eastAsia="Cambria" w:hAnsi="Times New Roman" w:cs="Times New Roman"/>
                <w:kern w:val="2"/>
                <w:sz w:val="26"/>
                <w:szCs w:val="26"/>
              </w:rPr>
              <w:t>Dissent</w:t>
            </w:r>
          </w:p>
          <w:p w14:paraId="22026271" w14:textId="77777777" w:rsidR="00432DB7" w:rsidRPr="000D0399" w:rsidRDefault="00432DB7" w:rsidP="00027304">
            <w:pPr>
              <w:tabs>
                <w:tab w:val="left" w:pos="8100"/>
              </w:tabs>
              <w:spacing w:line="276" w:lineRule="auto"/>
              <w:ind w:right="-556"/>
              <w:jc w:val="both"/>
              <w:rPr>
                <w:rFonts w:ascii="Times New Roman" w:eastAsia="Cambria" w:hAnsi="Times New Roman"/>
                <w:kern w:val="2"/>
                <w:sz w:val="26"/>
                <w:szCs w:val="26"/>
              </w:rPr>
            </w:pPr>
          </w:p>
        </w:tc>
        <w:tc>
          <w:tcPr>
            <w:tcW w:w="2268" w:type="dxa"/>
          </w:tcPr>
          <w:p w14:paraId="508752C8" w14:textId="77777777" w:rsidR="00432DB7" w:rsidRPr="000D0399" w:rsidRDefault="00432DB7" w:rsidP="00027304">
            <w:pPr>
              <w:tabs>
                <w:tab w:val="left" w:pos="8100"/>
              </w:tabs>
              <w:spacing w:line="276" w:lineRule="auto"/>
              <w:ind w:right="-556"/>
              <w:jc w:val="both"/>
              <w:rPr>
                <w:rFonts w:ascii="Times New Roman" w:eastAsia="Cambria" w:hAnsi="Times New Roman"/>
                <w:kern w:val="2"/>
                <w:sz w:val="26"/>
                <w:szCs w:val="26"/>
              </w:rPr>
            </w:pPr>
          </w:p>
        </w:tc>
        <w:tc>
          <w:tcPr>
            <w:tcW w:w="2297" w:type="dxa"/>
          </w:tcPr>
          <w:p w14:paraId="727F924D" w14:textId="77777777" w:rsidR="00432DB7" w:rsidRPr="000D0399" w:rsidRDefault="00432DB7" w:rsidP="00027304">
            <w:pPr>
              <w:tabs>
                <w:tab w:val="left" w:pos="8100"/>
              </w:tabs>
              <w:spacing w:line="276" w:lineRule="auto"/>
              <w:ind w:right="-556"/>
              <w:jc w:val="both"/>
              <w:rPr>
                <w:rFonts w:ascii="Times New Roman" w:eastAsia="Cambria" w:hAnsi="Times New Roman"/>
                <w:kern w:val="2"/>
                <w:sz w:val="26"/>
                <w:szCs w:val="26"/>
              </w:rPr>
            </w:pPr>
          </w:p>
        </w:tc>
      </w:tr>
      <w:tr w:rsidR="00432DB7" w:rsidRPr="000D0399" w14:paraId="1A725B96" w14:textId="77777777" w:rsidTr="0093735F">
        <w:tc>
          <w:tcPr>
            <w:tcW w:w="2580" w:type="dxa"/>
          </w:tcPr>
          <w:p w14:paraId="1AE8EE76" w14:textId="77777777" w:rsidR="00432DB7" w:rsidRPr="000D0399" w:rsidRDefault="00432DB7" w:rsidP="00027304">
            <w:pPr>
              <w:tabs>
                <w:tab w:val="left" w:pos="8100"/>
              </w:tabs>
              <w:spacing w:line="276" w:lineRule="auto"/>
              <w:ind w:right="-556"/>
              <w:jc w:val="both"/>
              <w:rPr>
                <w:rFonts w:ascii="Times New Roman" w:eastAsia="Cambria" w:hAnsi="Times New Roman"/>
                <w:kern w:val="2"/>
                <w:sz w:val="26"/>
                <w:szCs w:val="26"/>
              </w:rPr>
            </w:pPr>
            <w:r w:rsidRPr="000D0399">
              <w:rPr>
                <w:rFonts w:ascii="Times New Roman" w:eastAsia="Cambria" w:hAnsi="Times New Roman"/>
                <w:kern w:val="2"/>
                <w:sz w:val="26"/>
                <w:szCs w:val="26"/>
              </w:rPr>
              <w:t>Subrat Kumar Ray</w:t>
            </w:r>
          </w:p>
          <w:p w14:paraId="7510E680" w14:textId="77777777" w:rsidR="00432DB7" w:rsidRPr="000D0399" w:rsidRDefault="00432DB7" w:rsidP="00027304">
            <w:pPr>
              <w:pStyle w:val="Default"/>
              <w:tabs>
                <w:tab w:val="left" w:pos="8100"/>
              </w:tabs>
              <w:spacing w:line="276" w:lineRule="auto"/>
              <w:ind w:right="-556"/>
              <w:jc w:val="both"/>
              <w:rPr>
                <w:rFonts w:ascii="Times New Roman" w:eastAsia="Cambria" w:hAnsi="Times New Roman" w:cs="Times New Roman"/>
                <w:color w:val="auto"/>
                <w:kern w:val="2"/>
                <w:sz w:val="26"/>
                <w:szCs w:val="26"/>
                <w:lang w:val="en-US"/>
              </w:rPr>
            </w:pPr>
            <w:r w:rsidRPr="000D0399">
              <w:rPr>
                <w:rFonts w:ascii="Times New Roman" w:eastAsia="Cambria" w:hAnsi="Times New Roman" w:cs="Times New Roman"/>
                <w:color w:val="auto"/>
                <w:kern w:val="2"/>
                <w:sz w:val="26"/>
                <w:szCs w:val="26"/>
                <w:lang w:val="en-US"/>
              </w:rPr>
              <w:t xml:space="preserve">(DIN: 10633416) </w:t>
            </w:r>
          </w:p>
          <w:p w14:paraId="2467C133" w14:textId="77777777" w:rsidR="00432DB7" w:rsidRPr="000D0399" w:rsidRDefault="00432DB7" w:rsidP="00027304">
            <w:pPr>
              <w:tabs>
                <w:tab w:val="left" w:pos="8100"/>
              </w:tabs>
              <w:spacing w:line="276" w:lineRule="auto"/>
              <w:ind w:right="-556"/>
              <w:jc w:val="both"/>
              <w:rPr>
                <w:rFonts w:ascii="Times New Roman" w:eastAsia="Cambria" w:hAnsi="Times New Roman"/>
                <w:kern w:val="2"/>
                <w:sz w:val="26"/>
                <w:szCs w:val="26"/>
              </w:rPr>
            </w:pPr>
          </w:p>
        </w:tc>
        <w:tc>
          <w:tcPr>
            <w:tcW w:w="1956" w:type="dxa"/>
          </w:tcPr>
          <w:p w14:paraId="3B6B8F61" w14:textId="77777777" w:rsidR="00432DB7" w:rsidRPr="000D0399" w:rsidRDefault="00432DB7" w:rsidP="00027304">
            <w:pPr>
              <w:pStyle w:val="TableParagraph"/>
              <w:tabs>
                <w:tab w:val="left" w:pos="8100"/>
              </w:tabs>
              <w:spacing w:line="276" w:lineRule="auto"/>
              <w:ind w:left="405" w:right="-556"/>
              <w:jc w:val="both"/>
              <w:rPr>
                <w:rFonts w:ascii="Times New Roman" w:eastAsia="Cambria" w:hAnsi="Times New Roman" w:cs="Times New Roman"/>
                <w:kern w:val="2"/>
                <w:sz w:val="26"/>
                <w:szCs w:val="26"/>
              </w:rPr>
            </w:pPr>
            <w:r w:rsidRPr="000D0399">
              <w:rPr>
                <w:rFonts w:ascii="Times New Roman" w:hAnsi="Times New Roman" w:cs="Times New Roman"/>
                <w:noProof/>
                <w:sz w:val="26"/>
                <w:szCs w:val="26"/>
              </w:rPr>
              <mc:AlternateContent>
                <mc:Choice Requires="wpg">
                  <w:drawing>
                    <wp:anchor distT="0" distB="0" distL="0" distR="0" simplePos="0" relativeHeight="251692032" behindDoc="1" locked="0" layoutInCell="1" allowOverlap="1" wp14:anchorId="7D9A5494" wp14:editId="24ABA05D">
                      <wp:simplePos x="0" y="0"/>
                      <wp:positionH relativeFrom="column">
                        <wp:posOffset>53340</wp:posOffset>
                      </wp:positionH>
                      <wp:positionV relativeFrom="paragraph">
                        <wp:posOffset>36195</wp:posOffset>
                      </wp:positionV>
                      <wp:extent cx="165100" cy="120650"/>
                      <wp:effectExtent l="0" t="0" r="0" b="0"/>
                      <wp:wrapNone/>
                      <wp:docPr id="890794699"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 cy="120650"/>
                                <a:chOff x="0" y="0"/>
                                <a:chExt cx="165100" cy="120650"/>
                              </a:xfrm>
                            </wpg:grpSpPr>
                            <wps:wsp>
                              <wps:cNvPr id="619396723" name="Graphic 10"/>
                              <wps:cNvSpPr>
                                <a:spLocks/>
                              </wps:cNvSpPr>
                              <wps:spPr>
                                <a:xfrm>
                                  <a:off x="6350" y="6350"/>
                                  <a:ext cx="152400" cy="107950"/>
                                </a:xfrm>
                                <a:custGeom>
                                  <a:avLst/>
                                  <a:gdLst/>
                                  <a:ahLst/>
                                  <a:cxnLst/>
                                  <a:rect l="l" t="t" r="r" b="b"/>
                                  <a:pathLst>
                                    <a:path w="152400" h="107950">
                                      <a:moveTo>
                                        <a:pt x="0" y="107950"/>
                                      </a:moveTo>
                                      <a:lnTo>
                                        <a:pt x="152400" y="107950"/>
                                      </a:lnTo>
                                      <a:lnTo>
                                        <a:pt x="152400" y="0"/>
                                      </a:lnTo>
                                      <a:lnTo>
                                        <a:pt x="0" y="0"/>
                                      </a:lnTo>
                                      <a:lnTo>
                                        <a:pt x="0" y="1079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
                  <w:pict>
                    <v:group w14:anchorId="4F904407" id="Group 6" o:spid="_x0000_s1026" style="position:absolute;margin-left:4.2pt;margin-top:2.85pt;width:13pt;height:9.5pt;z-index:-251624448;mso-wrap-distance-left:0;mso-wrap-distance-right:0" coordsize="16510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">
                      <v:shape id="Graphic 10" o:spid="_x0000_s1027" style="position:absolute;left:6350;top:6350;width:152400;height:107950;visibility:visible;mso-wrap-style:square;v-text-anchor:top" coordsize="15240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" path="m,107950r152400,l152400,,,,,107950xe" filled="f" strokeweight="1pt">
                        <v:path arrowok="t"/>
                      </v:shape>
                    </v:group>
                  </w:pict>
                </mc:Fallback>
              </mc:AlternateContent>
            </w:r>
            <w:r w:rsidRPr="000D0399">
              <w:rPr>
                <w:rFonts w:ascii="Times New Roman" w:eastAsia="Cambria" w:hAnsi="Times New Roman" w:cs="Times New Roman"/>
                <w:kern w:val="2"/>
                <w:sz w:val="26"/>
                <w:szCs w:val="26"/>
              </w:rPr>
              <w:t>Assent</w:t>
            </w:r>
          </w:p>
          <w:p w14:paraId="28684B84" w14:textId="77777777" w:rsidR="00432DB7" w:rsidRPr="000D0399" w:rsidRDefault="00432DB7" w:rsidP="00027304">
            <w:pPr>
              <w:pStyle w:val="TableParagraph"/>
              <w:tabs>
                <w:tab w:val="left" w:pos="8100"/>
              </w:tabs>
              <w:spacing w:line="276" w:lineRule="auto"/>
              <w:ind w:left="405" w:right="-556"/>
              <w:jc w:val="both"/>
              <w:rPr>
                <w:rFonts w:ascii="Times New Roman" w:eastAsia="Cambria" w:hAnsi="Times New Roman" w:cs="Times New Roman"/>
                <w:kern w:val="2"/>
                <w:sz w:val="26"/>
                <w:szCs w:val="26"/>
              </w:rPr>
            </w:pPr>
          </w:p>
          <w:p w14:paraId="4425C12C" w14:textId="77777777" w:rsidR="00432DB7" w:rsidRPr="000D0399" w:rsidRDefault="00432DB7" w:rsidP="00027304">
            <w:pPr>
              <w:pStyle w:val="TableParagraph"/>
              <w:tabs>
                <w:tab w:val="left" w:pos="8100"/>
              </w:tabs>
              <w:spacing w:line="276" w:lineRule="auto"/>
              <w:ind w:left="405" w:right="-556"/>
              <w:jc w:val="both"/>
              <w:rPr>
                <w:rFonts w:ascii="Times New Roman" w:eastAsia="Cambria" w:hAnsi="Times New Roman" w:cs="Times New Roman"/>
                <w:kern w:val="2"/>
                <w:sz w:val="26"/>
                <w:szCs w:val="26"/>
              </w:rPr>
            </w:pPr>
            <w:r w:rsidRPr="000D0399">
              <w:rPr>
                <w:rFonts w:ascii="Times New Roman" w:hAnsi="Times New Roman" w:cs="Times New Roman"/>
                <w:noProof/>
                <w:sz w:val="26"/>
                <w:szCs w:val="26"/>
              </w:rPr>
              <mc:AlternateContent>
                <mc:Choice Requires="wpg">
                  <w:drawing>
                    <wp:anchor distT="0" distB="0" distL="0" distR="0" simplePos="0" relativeHeight="251693056" behindDoc="1" locked="0" layoutInCell="1" allowOverlap="1" wp14:anchorId="6733C728" wp14:editId="486C2C49">
                      <wp:simplePos x="0" y="0"/>
                      <wp:positionH relativeFrom="column">
                        <wp:posOffset>53340</wp:posOffset>
                      </wp:positionH>
                      <wp:positionV relativeFrom="paragraph">
                        <wp:posOffset>36195</wp:posOffset>
                      </wp:positionV>
                      <wp:extent cx="165100" cy="120650"/>
                      <wp:effectExtent l="0" t="0" r="0" b="0"/>
                      <wp:wrapNone/>
                      <wp:docPr id="490397701"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 cy="120650"/>
                                <a:chOff x="0" y="0"/>
                                <a:chExt cx="165100" cy="120650"/>
                              </a:xfrm>
                            </wpg:grpSpPr>
                            <wps:wsp>
                              <wps:cNvPr id="954628390" name="Graphic 10"/>
                              <wps:cNvSpPr>
                                <a:spLocks/>
                              </wps:cNvSpPr>
                              <wps:spPr>
                                <a:xfrm>
                                  <a:off x="6350" y="6350"/>
                                  <a:ext cx="152400" cy="107950"/>
                                </a:xfrm>
                                <a:custGeom>
                                  <a:avLst/>
                                  <a:gdLst/>
                                  <a:ahLst/>
                                  <a:cxnLst/>
                                  <a:rect l="l" t="t" r="r" b="b"/>
                                  <a:pathLst>
                                    <a:path w="152400" h="107950">
                                      <a:moveTo>
                                        <a:pt x="0" y="107950"/>
                                      </a:moveTo>
                                      <a:lnTo>
                                        <a:pt x="152400" y="107950"/>
                                      </a:lnTo>
                                      <a:lnTo>
                                        <a:pt x="152400" y="0"/>
                                      </a:lnTo>
                                      <a:lnTo>
                                        <a:pt x="0" y="0"/>
                                      </a:lnTo>
                                      <a:lnTo>
                                        <a:pt x="0" y="1079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
                  <w:pict>
                    <v:group w14:anchorId="7E9B7377" id="Group 3" o:spid="_x0000_s1026" style="position:absolute;margin-left:4.2pt;margin-top:2.85pt;width:13pt;height:9.5pt;z-index:-251623424;mso-wrap-distance-left:0;mso-wrap-distance-right:0" coordsize="16510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">
                      <v:shape id="Graphic 10" o:spid="_x0000_s1027" style="position:absolute;left:6350;top:6350;width:152400;height:107950;visibility:visible;mso-wrap-style:square;v-text-anchor:top" coordsize="15240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" path="m,107950r152400,l152400,,,,,107950xe" filled="f" strokeweight="1pt">
                        <v:path arrowok="t"/>
                      </v:shape>
                    </v:group>
                  </w:pict>
                </mc:Fallback>
              </mc:AlternateContent>
            </w:r>
            <w:r w:rsidRPr="000D0399">
              <w:rPr>
                <w:rFonts w:ascii="Times New Roman" w:eastAsia="Cambria" w:hAnsi="Times New Roman" w:cs="Times New Roman"/>
                <w:kern w:val="2"/>
                <w:sz w:val="26"/>
                <w:szCs w:val="26"/>
              </w:rPr>
              <w:t>Dissent</w:t>
            </w:r>
          </w:p>
          <w:p w14:paraId="777093FE" w14:textId="77777777" w:rsidR="00432DB7" w:rsidRPr="000D0399" w:rsidRDefault="00432DB7" w:rsidP="00027304">
            <w:pPr>
              <w:tabs>
                <w:tab w:val="left" w:pos="8100"/>
              </w:tabs>
              <w:spacing w:line="276" w:lineRule="auto"/>
              <w:ind w:right="-556"/>
              <w:jc w:val="both"/>
              <w:rPr>
                <w:rFonts w:ascii="Times New Roman" w:eastAsia="Cambria" w:hAnsi="Times New Roman"/>
                <w:kern w:val="2"/>
                <w:sz w:val="26"/>
                <w:szCs w:val="26"/>
              </w:rPr>
            </w:pPr>
          </w:p>
        </w:tc>
        <w:tc>
          <w:tcPr>
            <w:tcW w:w="2268" w:type="dxa"/>
          </w:tcPr>
          <w:p w14:paraId="34EA5D67" w14:textId="77777777" w:rsidR="00432DB7" w:rsidRPr="000D0399" w:rsidRDefault="00432DB7" w:rsidP="00027304">
            <w:pPr>
              <w:tabs>
                <w:tab w:val="left" w:pos="8100"/>
              </w:tabs>
              <w:spacing w:line="276" w:lineRule="auto"/>
              <w:ind w:right="-556"/>
              <w:jc w:val="both"/>
              <w:rPr>
                <w:rFonts w:ascii="Times New Roman" w:eastAsia="Cambria" w:hAnsi="Times New Roman"/>
                <w:kern w:val="2"/>
                <w:sz w:val="26"/>
                <w:szCs w:val="26"/>
              </w:rPr>
            </w:pPr>
          </w:p>
        </w:tc>
        <w:tc>
          <w:tcPr>
            <w:tcW w:w="2297" w:type="dxa"/>
          </w:tcPr>
          <w:p w14:paraId="1E0E0213" w14:textId="77777777" w:rsidR="00432DB7" w:rsidRPr="000D0399" w:rsidRDefault="00432DB7" w:rsidP="00027304">
            <w:pPr>
              <w:tabs>
                <w:tab w:val="left" w:pos="8100"/>
              </w:tabs>
              <w:spacing w:line="276" w:lineRule="auto"/>
              <w:ind w:right="-556"/>
              <w:jc w:val="both"/>
              <w:rPr>
                <w:rFonts w:ascii="Times New Roman" w:eastAsia="Cambria" w:hAnsi="Times New Roman"/>
                <w:kern w:val="2"/>
                <w:sz w:val="26"/>
                <w:szCs w:val="26"/>
              </w:rPr>
            </w:pPr>
          </w:p>
        </w:tc>
      </w:tr>
    </w:tbl>
    <w:p w14:paraId="25165AEA" w14:textId="77777777" w:rsidR="008F7894" w:rsidRDefault="008F7894" w:rsidP="008F7894">
      <w:pPr>
        <w:widowControl w:val="0"/>
        <w:pBdr>
          <w:bottom w:val="single" w:sz="4" w:space="1" w:color="auto"/>
        </w:pBdr>
        <w:tabs>
          <w:tab w:val="left" w:pos="90"/>
          <w:tab w:val="left" w:pos="8640"/>
        </w:tabs>
        <w:jc w:val="center"/>
        <w:rPr>
          <w:rFonts w:ascii="Times New Roman" w:eastAsia="Times New Roman" w:hAnsi="Times New Roman"/>
          <w:b/>
          <w:sz w:val="26"/>
          <w:szCs w:val="26"/>
        </w:rPr>
      </w:pPr>
    </w:p>
    <w:p w14:paraId="5B13FC3D" w14:textId="77777777" w:rsidR="008F7894" w:rsidRDefault="008F7894" w:rsidP="008F7894">
      <w:pPr>
        <w:widowControl w:val="0"/>
        <w:pBdr>
          <w:bottom w:val="single" w:sz="4" w:space="1" w:color="auto"/>
        </w:pBdr>
        <w:tabs>
          <w:tab w:val="left" w:pos="90"/>
          <w:tab w:val="left" w:pos="8640"/>
        </w:tabs>
        <w:jc w:val="center"/>
        <w:rPr>
          <w:rFonts w:ascii="Times New Roman" w:eastAsia="Times New Roman" w:hAnsi="Times New Roman"/>
          <w:b/>
          <w:sz w:val="26"/>
          <w:szCs w:val="26"/>
        </w:rPr>
      </w:pPr>
    </w:p>
    <w:p w14:paraId="008E6A9A" w14:textId="65AA8DEF" w:rsidR="008F7894" w:rsidRPr="00762838" w:rsidRDefault="008F7894" w:rsidP="008F7894">
      <w:pPr>
        <w:widowControl w:val="0"/>
        <w:pBdr>
          <w:bottom w:val="single" w:sz="4" w:space="1" w:color="auto"/>
        </w:pBdr>
        <w:tabs>
          <w:tab w:val="left" w:pos="90"/>
          <w:tab w:val="left" w:pos="8640"/>
        </w:tabs>
        <w:jc w:val="center"/>
        <w:rPr>
          <w:rFonts w:ascii="Times New Roman" w:eastAsia="Times New Roman" w:hAnsi="Times New Roman"/>
          <w:b/>
          <w:sz w:val="26"/>
          <w:szCs w:val="26"/>
        </w:rPr>
      </w:pPr>
      <w:r w:rsidRPr="00762838">
        <w:rPr>
          <w:rFonts w:ascii="Times New Roman" w:eastAsia="Times New Roman" w:hAnsi="Times New Roman"/>
          <w:b/>
          <w:sz w:val="26"/>
          <w:szCs w:val="26"/>
        </w:rPr>
        <w:t>CIRCULAR RESOLUTION</w:t>
      </w:r>
    </w:p>
    <w:p w14:paraId="729C460C" w14:textId="77777777" w:rsidR="008F7894" w:rsidRPr="00762838" w:rsidRDefault="008F7894" w:rsidP="008F7894">
      <w:pPr>
        <w:widowControl w:val="0"/>
        <w:pBdr>
          <w:bottom w:val="single" w:sz="4" w:space="1" w:color="auto"/>
        </w:pBdr>
        <w:tabs>
          <w:tab w:val="left" w:pos="90"/>
          <w:tab w:val="left" w:pos="8640"/>
        </w:tabs>
        <w:jc w:val="center"/>
        <w:rPr>
          <w:rFonts w:ascii="Times New Roman" w:eastAsia="Times New Roman" w:hAnsi="Times New Roman"/>
          <w:b/>
          <w:sz w:val="26"/>
          <w:szCs w:val="26"/>
        </w:rPr>
      </w:pPr>
    </w:p>
    <w:p w14:paraId="70382BB9" w14:textId="347E8385" w:rsidR="008F7894" w:rsidRPr="00762838" w:rsidRDefault="008F7894" w:rsidP="008F7894">
      <w:pPr>
        <w:widowControl w:val="0"/>
        <w:pBdr>
          <w:bottom w:val="single" w:sz="4" w:space="1" w:color="auto"/>
        </w:pBdr>
        <w:tabs>
          <w:tab w:val="left" w:pos="90"/>
          <w:tab w:val="left" w:pos="8640"/>
        </w:tabs>
        <w:jc w:val="center"/>
        <w:rPr>
          <w:rFonts w:ascii="Times New Roman" w:eastAsia="Times New Roman" w:hAnsi="Times New Roman"/>
          <w:b/>
          <w:bCs/>
          <w:sz w:val="26"/>
          <w:szCs w:val="26"/>
        </w:rPr>
      </w:pPr>
      <w:r w:rsidRPr="00762838">
        <w:rPr>
          <w:rFonts w:ascii="Times New Roman" w:eastAsia="Times New Roman" w:hAnsi="Times New Roman"/>
          <w:b/>
          <w:bCs/>
          <w:sz w:val="26"/>
          <w:szCs w:val="26"/>
        </w:rPr>
        <w:t xml:space="preserve">Text of Draft Circular Resolution No. CR </w:t>
      </w:r>
      <w:r>
        <w:rPr>
          <w:rFonts w:ascii="Times New Roman" w:eastAsia="Times New Roman" w:hAnsi="Times New Roman"/>
          <w:b/>
          <w:bCs/>
          <w:sz w:val="26"/>
          <w:szCs w:val="26"/>
        </w:rPr>
        <w:t>10</w:t>
      </w:r>
      <w:r w:rsidRPr="00762838">
        <w:rPr>
          <w:rFonts w:ascii="Times New Roman" w:eastAsia="Times New Roman" w:hAnsi="Times New Roman"/>
          <w:b/>
          <w:bCs/>
          <w:sz w:val="26"/>
          <w:szCs w:val="26"/>
        </w:rPr>
        <w:t>/2025-26</w:t>
      </w:r>
    </w:p>
    <w:p w14:paraId="35F25D35" w14:textId="77777777" w:rsidR="008F7894" w:rsidRPr="00762838" w:rsidRDefault="008F7894" w:rsidP="008F7894">
      <w:pPr>
        <w:jc w:val="both"/>
        <w:rPr>
          <w:rFonts w:ascii="Times New Roman" w:eastAsia="Times New Roman" w:hAnsi="Times New Roman"/>
          <w:b/>
          <w:bCs/>
          <w:sz w:val="26"/>
          <w:szCs w:val="26"/>
          <w:u w:val="single"/>
        </w:rPr>
      </w:pPr>
    </w:p>
    <w:p w14:paraId="2DEE7D9E" w14:textId="2B07FDE0" w:rsidR="008F7894" w:rsidRPr="00762838" w:rsidRDefault="008F7894" w:rsidP="008F7894">
      <w:pPr>
        <w:jc w:val="both"/>
        <w:rPr>
          <w:rFonts w:ascii="Times New Roman" w:hAnsi="Times New Roman"/>
          <w:b/>
          <w:bCs/>
          <w:sz w:val="26"/>
          <w:szCs w:val="26"/>
          <w:u w:val="single"/>
        </w:rPr>
      </w:pPr>
      <w:r w:rsidRPr="00762838">
        <w:rPr>
          <w:rFonts w:ascii="Times New Roman" w:hAnsi="Times New Roman"/>
          <w:b/>
          <w:bCs/>
          <w:sz w:val="26"/>
          <w:szCs w:val="26"/>
          <w:u w:val="single"/>
        </w:rPr>
        <w:t>TO CONSIDER AND APPROVE THE RESOLUTION FOR EXECUTING</w:t>
      </w:r>
      <w:r w:rsidR="00EF7156">
        <w:rPr>
          <w:rFonts w:ascii="Times New Roman" w:hAnsi="Times New Roman"/>
          <w:b/>
          <w:bCs/>
          <w:sz w:val="26"/>
          <w:szCs w:val="26"/>
          <w:u w:val="single"/>
        </w:rPr>
        <w:t xml:space="preserve"> A </w:t>
      </w:r>
      <w:r w:rsidRPr="00762838">
        <w:rPr>
          <w:rFonts w:ascii="Times New Roman" w:hAnsi="Times New Roman"/>
          <w:b/>
          <w:bCs/>
          <w:sz w:val="26"/>
          <w:szCs w:val="26"/>
          <w:u w:val="single"/>
        </w:rPr>
        <w:t>POWER OF ATTORNEY</w:t>
      </w:r>
      <w:r w:rsidR="00EF7156">
        <w:rPr>
          <w:rFonts w:ascii="Times New Roman" w:hAnsi="Times New Roman"/>
          <w:b/>
          <w:bCs/>
          <w:sz w:val="26"/>
          <w:szCs w:val="26"/>
          <w:u w:val="single"/>
        </w:rPr>
        <w:t xml:space="preserve"> (“POA”) </w:t>
      </w:r>
      <w:r w:rsidRPr="00762838">
        <w:rPr>
          <w:rFonts w:ascii="Times New Roman" w:hAnsi="Times New Roman"/>
          <w:b/>
          <w:bCs/>
          <w:sz w:val="26"/>
          <w:szCs w:val="26"/>
          <w:u w:val="single"/>
        </w:rPr>
        <w:t xml:space="preserve">IN FAVOR OF SUPPLY CHAIN MANAGEMENT (“SCM”) TEAM </w:t>
      </w:r>
    </w:p>
    <w:p w14:paraId="3155D531" w14:textId="77777777" w:rsidR="008F7894" w:rsidRPr="00762838" w:rsidRDefault="008F7894" w:rsidP="008F7894">
      <w:pPr>
        <w:jc w:val="both"/>
        <w:rPr>
          <w:rFonts w:ascii="Times New Roman" w:eastAsia="Times New Roman" w:hAnsi="Times New Roman"/>
          <w:b/>
          <w:bCs/>
          <w:sz w:val="26"/>
          <w:szCs w:val="26"/>
          <w:u w:val="single"/>
        </w:rPr>
      </w:pPr>
    </w:p>
    <w:p w14:paraId="44E07485" w14:textId="7B2C41F3" w:rsidR="008F7894" w:rsidRPr="00762838" w:rsidRDefault="008F7894" w:rsidP="008F7894">
      <w:pPr>
        <w:pStyle w:val="Default"/>
        <w:jc w:val="both"/>
        <w:rPr>
          <w:rFonts w:ascii="Times New Roman" w:eastAsia="Cambria" w:hAnsi="Times New Roman" w:cs="Times New Roman"/>
          <w:sz w:val="26"/>
          <w:szCs w:val="26"/>
        </w:rPr>
      </w:pPr>
      <w:r w:rsidRPr="00762838">
        <w:rPr>
          <w:rFonts w:ascii="Times New Roman" w:eastAsia="Cambria" w:hAnsi="Times New Roman" w:cs="Times New Roman"/>
          <w:b/>
          <w:bCs/>
          <w:sz w:val="26"/>
          <w:szCs w:val="26"/>
        </w:rPr>
        <w:t xml:space="preserve">“RESOLVED THAT </w:t>
      </w:r>
      <w:r w:rsidRPr="00762838">
        <w:rPr>
          <w:rFonts w:ascii="Times New Roman" w:eastAsia="Cambria" w:hAnsi="Times New Roman" w:cs="Times New Roman"/>
          <w:sz w:val="26"/>
          <w:szCs w:val="26"/>
        </w:rPr>
        <w:t>a Power of Attorney (“</w:t>
      </w:r>
      <w:r w:rsidRPr="00762838">
        <w:rPr>
          <w:rFonts w:ascii="Times New Roman" w:eastAsia="Cambria" w:hAnsi="Times New Roman" w:cs="Times New Roman"/>
          <w:b/>
          <w:bCs/>
          <w:sz w:val="26"/>
          <w:szCs w:val="26"/>
        </w:rPr>
        <w:t>POA</w:t>
      </w:r>
      <w:r w:rsidRPr="00762838">
        <w:rPr>
          <w:rFonts w:ascii="Times New Roman" w:eastAsia="Cambria" w:hAnsi="Times New Roman" w:cs="Times New Roman"/>
          <w:sz w:val="26"/>
          <w:szCs w:val="26"/>
        </w:rPr>
        <w:t xml:space="preserve">”) to be issued in favor of </w:t>
      </w:r>
      <w:r w:rsidRPr="00762838">
        <w:rPr>
          <w:rFonts w:ascii="Times New Roman" w:eastAsia="Cambria" w:hAnsi="Times New Roman" w:cs="Times New Roman"/>
          <w:sz w:val="26"/>
          <w:szCs w:val="26"/>
          <w:lang w:val="en-US"/>
        </w:rPr>
        <w:t xml:space="preserve">(i) Mr. Sumit Mantri, Senior Manager– Logistics, (ii) Ms. Ujwala Katalkar, Manager-Logistics, of Organon (India) Private Limited, either jointly or severally, to be the true and lawful Attorney in fact and at law of the Company (hereinafter called “the Attorney”), to jointly and/or severally do and execute and perform all or any of the acts, deeds and things as mentioned in POA (save and except execution of agreements for and on behalf of the Company which can be executed only </w:t>
      </w:r>
      <w:r w:rsidRPr="00512DBF">
        <w:rPr>
          <w:rFonts w:ascii="Times New Roman" w:eastAsia="Cambria" w:hAnsi="Times New Roman" w:cs="Times New Roman"/>
          <w:sz w:val="26"/>
          <w:szCs w:val="26"/>
          <w:lang w:val="en-US"/>
        </w:rPr>
        <w:t xml:space="preserve">by Mr. </w:t>
      </w:r>
      <w:r w:rsidR="00512DBF" w:rsidRPr="00512DBF">
        <w:rPr>
          <w:rFonts w:ascii="Times New Roman" w:eastAsia="Cambria" w:hAnsi="Times New Roman" w:cs="Times New Roman"/>
          <w:sz w:val="26"/>
          <w:szCs w:val="26"/>
          <w:lang w:val="en-US"/>
        </w:rPr>
        <w:t>Sumit Mantr</w:t>
      </w:r>
      <w:r w:rsidR="00512DBF">
        <w:rPr>
          <w:rFonts w:ascii="Times New Roman" w:eastAsia="Cambria" w:hAnsi="Times New Roman" w:cs="Times New Roman"/>
          <w:sz w:val="26"/>
          <w:szCs w:val="26"/>
          <w:lang w:val="en-US"/>
        </w:rPr>
        <w:t>i</w:t>
      </w:r>
      <w:r w:rsidR="00512DBF" w:rsidRPr="00512DBF">
        <w:rPr>
          <w:rFonts w:ascii="Times New Roman" w:eastAsia="Cambria" w:hAnsi="Times New Roman" w:cs="Times New Roman"/>
          <w:sz w:val="26"/>
          <w:szCs w:val="26"/>
          <w:lang w:val="en-US"/>
        </w:rPr>
        <w:t xml:space="preserve"> </w:t>
      </w:r>
      <w:r w:rsidRPr="00762838">
        <w:rPr>
          <w:rFonts w:ascii="Times New Roman" w:eastAsia="Cambria" w:hAnsi="Times New Roman" w:cs="Times New Roman"/>
          <w:sz w:val="26"/>
          <w:szCs w:val="26"/>
          <w:lang w:val="en-US"/>
        </w:rPr>
        <w:t>in his capacity as</w:t>
      </w:r>
      <w:r w:rsidR="00BF5C7A">
        <w:rPr>
          <w:rFonts w:ascii="Times New Roman" w:eastAsia="Cambria" w:hAnsi="Times New Roman" w:cs="Times New Roman"/>
          <w:sz w:val="26"/>
          <w:szCs w:val="26"/>
          <w:lang w:val="en-US"/>
        </w:rPr>
        <w:t xml:space="preserve"> Senior Manager </w:t>
      </w:r>
      <w:r w:rsidRPr="00762838">
        <w:rPr>
          <w:rFonts w:ascii="Times New Roman" w:eastAsia="Cambria" w:hAnsi="Times New Roman" w:cs="Times New Roman"/>
          <w:sz w:val="26"/>
          <w:szCs w:val="26"/>
          <w:lang w:val="en-US"/>
        </w:rPr>
        <w:t xml:space="preserve">– Logistics of the Company and none other attorneys herein) with full powers and authority to do and execute and perform, </w:t>
      </w:r>
      <w:r w:rsidRPr="00762838">
        <w:rPr>
          <w:rFonts w:ascii="Times New Roman" w:eastAsia="Cambria" w:hAnsi="Times New Roman" w:cs="Times New Roman"/>
          <w:sz w:val="26"/>
          <w:szCs w:val="26"/>
        </w:rPr>
        <w:t xml:space="preserve">from the date as mentioned in POA at </w:t>
      </w:r>
      <w:r>
        <w:rPr>
          <w:rFonts w:ascii="Times New Roman" w:eastAsia="Cambria" w:hAnsi="Times New Roman" w:cs="Times New Roman"/>
          <w:sz w:val="26"/>
          <w:szCs w:val="26"/>
        </w:rPr>
        <w:t>Organon</w:t>
      </w:r>
      <w:r w:rsidRPr="00762838">
        <w:rPr>
          <w:rFonts w:ascii="Times New Roman" w:eastAsia="Cambria" w:hAnsi="Times New Roman" w:cs="Times New Roman"/>
          <w:sz w:val="26"/>
          <w:szCs w:val="26"/>
        </w:rPr>
        <w:t xml:space="preserve"> (India) Private Limited.</w:t>
      </w:r>
    </w:p>
    <w:p w14:paraId="71E2E33C" w14:textId="77777777" w:rsidR="008F7894" w:rsidRPr="00762838" w:rsidRDefault="008F7894" w:rsidP="008F7894">
      <w:pPr>
        <w:pStyle w:val="Default"/>
        <w:jc w:val="both"/>
        <w:rPr>
          <w:rFonts w:ascii="Times New Roman" w:eastAsia="Cambria" w:hAnsi="Times New Roman" w:cs="Times New Roman"/>
          <w:sz w:val="26"/>
          <w:szCs w:val="26"/>
        </w:rPr>
      </w:pPr>
    </w:p>
    <w:p w14:paraId="28347B98" w14:textId="676D402C" w:rsidR="008F7894" w:rsidRPr="00762838" w:rsidRDefault="008F7894" w:rsidP="008F7894">
      <w:pPr>
        <w:spacing w:line="276" w:lineRule="auto"/>
        <w:ind w:right="157"/>
        <w:jc w:val="both"/>
        <w:rPr>
          <w:rFonts w:ascii="Times New Roman" w:eastAsia="Cambria" w:hAnsi="Times New Roman"/>
          <w:color w:val="000000"/>
          <w:sz w:val="26"/>
          <w:szCs w:val="26"/>
        </w:rPr>
      </w:pPr>
      <w:r w:rsidRPr="00762838">
        <w:rPr>
          <w:rFonts w:ascii="Times New Roman" w:eastAsia="Cambria" w:hAnsi="Times New Roman"/>
          <w:b/>
          <w:bCs/>
          <w:color w:val="000000"/>
          <w:sz w:val="26"/>
          <w:szCs w:val="26"/>
        </w:rPr>
        <w:t xml:space="preserve">RESOLVED FURTHER THAT </w:t>
      </w:r>
      <w:r w:rsidRPr="00762838">
        <w:rPr>
          <w:rFonts w:ascii="Times New Roman" w:eastAsia="Cambria" w:hAnsi="Times New Roman"/>
          <w:color w:val="000000"/>
          <w:sz w:val="26"/>
          <w:szCs w:val="26"/>
        </w:rPr>
        <w:t xml:space="preserve">the aforesaid power entrusted to the said official shall be valid and effective unless </w:t>
      </w:r>
      <w:r w:rsidR="00267479">
        <w:rPr>
          <w:rFonts w:ascii="Times New Roman" w:eastAsia="Cambria" w:hAnsi="Times New Roman"/>
          <w:color w:val="000000"/>
          <w:sz w:val="26"/>
          <w:szCs w:val="26"/>
        </w:rPr>
        <w:t xml:space="preserve">modified or </w:t>
      </w:r>
      <w:r w:rsidRPr="00762838">
        <w:rPr>
          <w:rFonts w:ascii="Times New Roman" w:eastAsia="Cambria" w:hAnsi="Times New Roman"/>
          <w:color w:val="000000"/>
          <w:sz w:val="26"/>
          <w:szCs w:val="26"/>
        </w:rPr>
        <w:t xml:space="preserve">revoked earlier by the Board </w:t>
      </w:r>
      <w:r w:rsidR="00267479" w:rsidRPr="00267479">
        <w:rPr>
          <w:rFonts w:ascii="Times New Roman" w:eastAsia="Cambria" w:hAnsi="Times New Roman"/>
          <w:color w:val="000000"/>
          <w:sz w:val="26"/>
          <w:szCs w:val="26"/>
        </w:rPr>
        <w:t xml:space="preserve">of Directors at any time by notice in writing </w:t>
      </w:r>
      <w:r w:rsidRPr="00762838">
        <w:rPr>
          <w:rFonts w:ascii="Times New Roman" w:eastAsia="Cambria" w:hAnsi="Times New Roman"/>
          <w:color w:val="000000"/>
          <w:sz w:val="26"/>
          <w:szCs w:val="26"/>
        </w:rPr>
        <w:t>or shall be exercisable by him</w:t>
      </w:r>
      <w:r w:rsidR="00CB7275">
        <w:rPr>
          <w:rFonts w:ascii="Times New Roman" w:eastAsia="Cambria" w:hAnsi="Times New Roman"/>
          <w:color w:val="000000"/>
          <w:sz w:val="26"/>
          <w:szCs w:val="26"/>
        </w:rPr>
        <w:t>/her</w:t>
      </w:r>
      <w:r w:rsidRPr="00762838">
        <w:rPr>
          <w:rFonts w:ascii="Times New Roman" w:eastAsia="Cambria" w:hAnsi="Times New Roman"/>
          <w:color w:val="000000"/>
          <w:sz w:val="26"/>
          <w:szCs w:val="26"/>
        </w:rPr>
        <w:t xml:space="preserve"> so long as he/she is in the employment/associated with the Company.</w:t>
      </w:r>
    </w:p>
    <w:p w14:paraId="0076475F" w14:textId="77777777" w:rsidR="008F7894" w:rsidRPr="00762838" w:rsidRDefault="008F7894" w:rsidP="008F7894">
      <w:pPr>
        <w:spacing w:line="276" w:lineRule="auto"/>
        <w:ind w:right="-556"/>
        <w:jc w:val="both"/>
        <w:rPr>
          <w:rFonts w:ascii="Times New Roman" w:eastAsia="Cambria" w:hAnsi="Times New Roman"/>
          <w:sz w:val="26"/>
          <w:szCs w:val="26"/>
        </w:rPr>
      </w:pPr>
    </w:p>
    <w:p w14:paraId="549CB01F" w14:textId="77777777" w:rsidR="008F7894" w:rsidRPr="00762838" w:rsidRDefault="008F7894" w:rsidP="008F7894">
      <w:pPr>
        <w:pStyle w:val="Default"/>
        <w:jc w:val="both"/>
        <w:rPr>
          <w:rFonts w:ascii="Times New Roman" w:eastAsia="Cambria" w:hAnsi="Times New Roman" w:cs="Times New Roman"/>
          <w:sz w:val="26"/>
          <w:szCs w:val="26"/>
        </w:rPr>
      </w:pPr>
      <w:r w:rsidRPr="00762838">
        <w:rPr>
          <w:rFonts w:ascii="Times New Roman" w:eastAsia="Cambria" w:hAnsi="Times New Roman" w:cs="Times New Roman"/>
          <w:b/>
          <w:bCs/>
          <w:sz w:val="26"/>
          <w:szCs w:val="26"/>
        </w:rPr>
        <w:t>RESOLVED FURTHER THAT</w:t>
      </w:r>
      <w:r w:rsidRPr="00762838">
        <w:rPr>
          <w:rFonts w:ascii="Times New Roman" w:eastAsia="Cambria" w:hAnsi="Times New Roman" w:cs="Times New Roman"/>
          <w:sz w:val="26"/>
          <w:szCs w:val="26"/>
        </w:rPr>
        <w:t xml:space="preserve"> any two Directors of the Company, be and are hereby jointly authorized to execute the aforesaid POA on behalf of the Company.</w:t>
      </w:r>
    </w:p>
    <w:p w14:paraId="1A1D8057" w14:textId="77777777" w:rsidR="008F7894" w:rsidRPr="00762838" w:rsidRDefault="008F7894" w:rsidP="008F7894">
      <w:pPr>
        <w:pStyle w:val="Default"/>
        <w:jc w:val="both"/>
        <w:rPr>
          <w:rFonts w:ascii="Times New Roman" w:eastAsia="Cambria" w:hAnsi="Times New Roman" w:cs="Times New Roman"/>
          <w:sz w:val="26"/>
          <w:szCs w:val="26"/>
        </w:rPr>
      </w:pPr>
    </w:p>
    <w:p w14:paraId="78D137D5" w14:textId="77777777" w:rsidR="008F7894" w:rsidRPr="00762838" w:rsidRDefault="008F7894" w:rsidP="008F7894">
      <w:pPr>
        <w:pStyle w:val="Default"/>
        <w:jc w:val="both"/>
        <w:rPr>
          <w:rFonts w:ascii="Times New Roman" w:eastAsia="Cambria" w:hAnsi="Times New Roman" w:cs="Times New Roman"/>
          <w:sz w:val="26"/>
          <w:szCs w:val="26"/>
        </w:rPr>
      </w:pPr>
      <w:r w:rsidRPr="00762838">
        <w:rPr>
          <w:rFonts w:ascii="Times New Roman" w:eastAsia="Cambria" w:hAnsi="Times New Roman" w:cs="Times New Roman"/>
          <w:b/>
          <w:bCs/>
          <w:sz w:val="26"/>
          <w:szCs w:val="26"/>
        </w:rPr>
        <w:t>RESOLVED FURTHER THAT</w:t>
      </w:r>
      <w:r w:rsidRPr="00762838">
        <w:rPr>
          <w:rFonts w:ascii="Times New Roman" w:eastAsia="Cambria" w:hAnsi="Times New Roman" w:cs="Times New Roman"/>
          <w:sz w:val="26"/>
          <w:szCs w:val="26"/>
        </w:rPr>
        <w:t xml:space="preserve"> certified copy of the aforesaid resolution be forwarded to concerned authorities for their perusal and to act upon.”</w:t>
      </w:r>
    </w:p>
    <w:p w14:paraId="0D57E95B" w14:textId="77777777" w:rsidR="008F7894" w:rsidRPr="00762838" w:rsidRDefault="008F7894" w:rsidP="008F7894">
      <w:pPr>
        <w:pStyle w:val="Default"/>
        <w:jc w:val="both"/>
        <w:rPr>
          <w:rFonts w:ascii="Times New Roman" w:eastAsia="Cambria" w:hAnsi="Times New Roman" w:cs="Times New Roman"/>
          <w:sz w:val="26"/>
          <w:szCs w:val="26"/>
        </w:rPr>
      </w:pPr>
    </w:p>
    <w:p w14:paraId="00A00F05" w14:textId="77777777" w:rsidR="008F7894" w:rsidRPr="00762838" w:rsidRDefault="008F7894" w:rsidP="008F7894">
      <w:pPr>
        <w:pStyle w:val="Default"/>
        <w:jc w:val="both"/>
        <w:rPr>
          <w:rFonts w:ascii="Times New Roman" w:eastAsia="Cambria" w:hAnsi="Times New Roman" w:cs="Times New Roman"/>
          <w:sz w:val="26"/>
          <w:szCs w:val="26"/>
        </w:rPr>
      </w:pPr>
    </w:p>
    <w:p w14:paraId="176CE6D2" w14:textId="77777777" w:rsidR="008F7894" w:rsidRPr="00762838" w:rsidRDefault="008F7894" w:rsidP="008F7894">
      <w:pPr>
        <w:pStyle w:val="Default"/>
        <w:jc w:val="both"/>
        <w:rPr>
          <w:rFonts w:ascii="Times New Roman" w:eastAsia="Cambria" w:hAnsi="Times New Roman" w:cs="Times New Roman"/>
          <w:sz w:val="26"/>
          <w:szCs w:val="26"/>
        </w:rPr>
      </w:pPr>
    </w:p>
    <w:p w14:paraId="47DFBC03" w14:textId="77777777" w:rsidR="008F7894" w:rsidRPr="00762838" w:rsidRDefault="008F7894" w:rsidP="008F7894">
      <w:pPr>
        <w:pStyle w:val="Default"/>
        <w:jc w:val="both"/>
        <w:rPr>
          <w:rFonts w:ascii="Times New Roman" w:eastAsia="Cambria" w:hAnsi="Times New Roman" w:cs="Times New Roman"/>
          <w:sz w:val="26"/>
          <w:szCs w:val="26"/>
        </w:rPr>
      </w:pPr>
    </w:p>
    <w:p w14:paraId="6D3CAD7F" w14:textId="77777777" w:rsidR="008F7894" w:rsidRPr="00762838" w:rsidRDefault="008F7894" w:rsidP="008F7894">
      <w:pPr>
        <w:pStyle w:val="Default"/>
        <w:jc w:val="both"/>
        <w:rPr>
          <w:rFonts w:ascii="Times New Roman" w:eastAsia="Cambria" w:hAnsi="Times New Roman" w:cs="Times New Roman"/>
          <w:sz w:val="26"/>
          <w:szCs w:val="26"/>
        </w:rPr>
      </w:pPr>
    </w:p>
    <w:p w14:paraId="4BD8C098" w14:textId="77777777" w:rsidR="008F7894" w:rsidRPr="00762838" w:rsidRDefault="008F7894" w:rsidP="008F7894">
      <w:pPr>
        <w:pStyle w:val="Default"/>
        <w:jc w:val="both"/>
        <w:rPr>
          <w:rFonts w:ascii="Times New Roman" w:eastAsia="Cambria" w:hAnsi="Times New Roman" w:cs="Times New Roman"/>
          <w:sz w:val="26"/>
          <w:szCs w:val="26"/>
        </w:rPr>
      </w:pPr>
    </w:p>
    <w:p w14:paraId="556170F1" w14:textId="77777777" w:rsidR="008F7894" w:rsidRPr="00762838" w:rsidRDefault="008F7894" w:rsidP="008F7894">
      <w:pPr>
        <w:pStyle w:val="Default"/>
        <w:jc w:val="both"/>
        <w:rPr>
          <w:rFonts w:ascii="Times New Roman" w:eastAsia="Cambria" w:hAnsi="Times New Roman" w:cs="Times New Roman"/>
          <w:sz w:val="26"/>
          <w:szCs w:val="26"/>
        </w:rPr>
      </w:pPr>
    </w:p>
    <w:p w14:paraId="1636B2B5" w14:textId="77777777" w:rsidR="008F7894" w:rsidRPr="00762838" w:rsidRDefault="008F7894" w:rsidP="008F7894">
      <w:pPr>
        <w:pStyle w:val="Default"/>
        <w:jc w:val="both"/>
        <w:rPr>
          <w:rFonts w:ascii="Times New Roman" w:eastAsia="Cambria" w:hAnsi="Times New Roman" w:cs="Times New Roman"/>
          <w:sz w:val="26"/>
          <w:szCs w:val="26"/>
        </w:rPr>
      </w:pPr>
    </w:p>
    <w:p w14:paraId="4B728579" w14:textId="77777777" w:rsidR="008F7894" w:rsidRPr="00762838" w:rsidRDefault="008F7894" w:rsidP="008F7894">
      <w:pPr>
        <w:pStyle w:val="Default"/>
        <w:jc w:val="both"/>
        <w:rPr>
          <w:rFonts w:ascii="Times New Roman" w:eastAsia="Cambria" w:hAnsi="Times New Roman" w:cs="Times New Roman"/>
          <w:sz w:val="26"/>
          <w:szCs w:val="26"/>
        </w:rPr>
      </w:pPr>
    </w:p>
    <w:p w14:paraId="037743E2" w14:textId="77777777" w:rsidR="008F7894" w:rsidRPr="00762838" w:rsidRDefault="008F7894" w:rsidP="008F7894">
      <w:pPr>
        <w:pStyle w:val="Default"/>
        <w:jc w:val="both"/>
        <w:rPr>
          <w:rFonts w:ascii="Times New Roman" w:eastAsia="Cambria" w:hAnsi="Times New Roman" w:cs="Times New Roman"/>
          <w:sz w:val="26"/>
          <w:szCs w:val="26"/>
        </w:rPr>
      </w:pPr>
    </w:p>
    <w:p w14:paraId="1173EF2D" w14:textId="77777777" w:rsidR="008F7894" w:rsidRPr="00762838" w:rsidRDefault="008F7894" w:rsidP="008F7894">
      <w:pPr>
        <w:pStyle w:val="Default"/>
        <w:jc w:val="both"/>
        <w:rPr>
          <w:rFonts w:ascii="Times New Roman" w:eastAsia="Cambria" w:hAnsi="Times New Roman" w:cs="Times New Roman"/>
          <w:sz w:val="26"/>
          <w:szCs w:val="26"/>
        </w:rPr>
      </w:pPr>
    </w:p>
    <w:p w14:paraId="27AB3C0F" w14:textId="77777777" w:rsidR="008F7894" w:rsidRPr="00762838" w:rsidRDefault="008F7894" w:rsidP="008F7894">
      <w:pPr>
        <w:pStyle w:val="Default"/>
        <w:jc w:val="both"/>
        <w:rPr>
          <w:rFonts w:ascii="Times New Roman" w:eastAsia="Cambria" w:hAnsi="Times New Roman" w:cs="Times New Roman"/>
          <w:sz w:val="26"/>
          <w:szCs w:val="26"/>
        </w:rPr>
      </w:pPr>
    </w:p>
    <w:tbl>
      <w:tblPr>
        <w:tblpPr w:leftFromText="180" w:rightFromText="180" w:vertAnchor="text" w:horzAnchor="margin" w:tblpXSpec="center" w:tblpY="-3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1989"/>
        <w:gridCol w:w="2268"/>
        <w:gridCol w:w="2122"/>
      </w:tblGrid>
      <w:tr w:rsidR="00EF7156" w:rsidRPr="00762838" w14:paraId="1DB4F172" w14:textId="77777777" w:rsidTr="00EF7156">
        <w:tc>
          <w:tcPr>
            <w:tcW w:w="2547" w:type="dxa"/>
          </w:tcPr>
          <w:p w14:paraId="30E2B025" w14:textId="77777777" w:rsidR="00EF7156" w:rsidRPr="00762838" w:rsidRDefault="00EF7156" w:rsidP="00EF7156">
            <w:pPr>
              <w:tabs>
                <w:tab w:val="left" w:pos="8100"/>
              </w:tabs>
              <w:spacing w:line="276" w:lineRule="auto"/>
              <w:ind w:right="-556"/>
              <w:jc w:val="both"/>
              <w:rPr>
                <w:rFonts w:ascii="Times New Roman" w:eastAsia="Cambria" w:hAnsi="Times New Roman"/>
                <w:b/>
                <w:bCs/>
                <w:kern w:val="2"/>
                <w:sz w:val="26"/>
                <w:szCs w:val="26"/>
              </w:rPr>
            </w:pPr>
            <w:r w:rsidRPr="00762838">
              <w:rPr>
                <w:rFonts w:ascii="Times New Roman" w:eastAsia="Cambria" w:hAnsi="Times New Roman"/>
                <w:b/>
                <w:bCs/>
                <w:kern w:val="2"/>
                <w:sz w:val="26"/>
                <w:szCs w:val="26"/>
              </w:rPr>
              <w:t>Name of Director</w:t>
            </w:r>
          </w:p>
        </w:tc>
        <w:tc>
          <w:tcPr>
            <w:tcW w:w="4257" w:type="dxa"/>
            <w:gridSpan w:val="2"/>
          </w:tcPr>
          <w:p w14:paraId="038C4420" w14:textId="77777777" w:rsidR="00EF7156" w:rsidRPr="00762838" w:rsidRDefault="00EF7156" w:rsidP="00EF7156">
            <w:pPr>
              <w:tabs>
                <w:tab w:val="left" w:pos="8100"/>
              </w:tabs>
              <w:spacing w:line="276" w:lineRule="auto"/>
              <w:ind w:right="-556"/>
              <w:jc w:val="both"/>
              <w:rPr>
                <w:rFonts w:ascii="Times New Roman" w:eastAsia="Cambria" w:hAnsi="Times New Roman"/>
                <w:b/>
                <w:bCs/>
                <w:kern w:val="2"/>
                <w:sz w:val="26"/>
                <w:szCs w:val="26"/>
              </w:rPr>
            </w:pPr>
            <w:r w:rsidRPr="00762838">
              <w:rPr>
                <w:rFonts w:ascii="Times New Roman" w:eastAsia="Cambria" w:hAnsi="Times New Roman"/>
                <w:b/>
                <w:bCs/>
                <w:kern w:val="2"/>
                <w:sz w:val="26"/>
                <w:szCs w:val="26"/>
              </w:rPr>
              <w:t>Signature</w:t>
            </w:r>
          </w:p>
        </w:tc>
        <w:tc>
          <w:tcPr>
            <w:tcW w:w="2122" w:type="dxa"/>
          </w:tcPr>
          <w:p w14:paraId="371E3A72" w14:textId="77777777" w:rsidR="00EF7156" w:rsidRPr="00762838" w:rsidRDefault="00EF7156" w:rsidP="00EF7156">
            <w:pPr>
              <w:tabs>
                <w:tab w:val="left" w:pos="8100"/>
              </w:tabs>
              <w:spacing w:line="276" w:lineRule="auto"/>
              <w:ind w:right="-556"/>
              <w:jc w:val="both"/>
              <w:rPr>
                <w:rFonts w:ascii="Times New Roman" w:eastAsia="Cambria" w:hAnsi="Times New Roman"/>
                <w:b/>
                <w:bCs/>
                <w:kern w:val="2"/>
                <w:sz w:val="26"/>
                <w:szCs w:val="26"/>
              </w:rPr>
            </w:pPr>
            <w:r w:rsidRPr="00762838">
              <w:rPr>
                <w:rFonts w:ascii="Times New Roman" w:eastAsia="Cambria" w:hAnsi="Times New Roman"/>
                <w:b/>
                <w:bCs/>
                <w:kern w:val="2"/>
                <w:sz w:val="26"/>
                <w:szCs w:val="26"/>
              </w:rPr>
              <w:t>Date of Signature</w:t>
            </w:r>
          </w:p>
        </w:tc>
      </w:tr>
      <w:tr w:rsidR="00EF7156" w:rsidRPr="00762838" w14:paraId="1EA9F8E9" w14:textId="77777777" w:rsidTr="00EF7156">
        <w:tc>
          <w:tcPr>
            <w:tcW w:w="2547" w:type="dxa"/>
          </w:tcPr>
          <w:p w14:paraId="419F6793" w14:textId="77777777" w:rsidR="00EF7156" w:rsidRPr="00762838" w:rsidRDefault="00EF7156" w:rsidP="00EF7156">
            <w:pPr>
              <w:tabs>
                <w:tab w:val="left" w:pos="8100"/>
              </w:tabs>
              <w:spacing w:line="276" w:lineRule="auto"/>
              <w:ind w:right="-556"/>
              <w:jc w:val="both"/>
              <w:rPr>
                <w:rFonts w:ascii="Times New Roman" w:eastAsia="Cambria" w:hAnsi="Times New Roman"/>
                <w:b/>
                <w:bCs/>
                <w:kern w:val="2"/>
                <w:sz w:val="26"/>
                <w:szCs w:val="26"/>
              </w:rPr>
            </w:pPr>
          </w:p>
        </w:tc>
        <w:tc>
          <w:tcPr>
            <w:tcW w:w="4257" w:type="dxa"/>
            <w:gridSpan w:val="2"/>
          </w:tcPr>
          <w:p w14:paraId="1B553EFB" w14:textId="77777777" w:rsidR="00EF7156" w:rsidRPr="00762838" w:rsidRDefault="00EF7156" w:rsidP="00EF7156">
            <w:pPr>
              <w:tabs>
                <w:tab w:val="left" w:pos="8100"/>
              </w:tabs>
              <w:spacing w:line="276" w:lineRule="auto"/>
              <w:ind w:right="-556"/>
              <w:jc w:val="both"/>
              <w:rPr>
                <w:rFonts w:ascii="Times New Roman" w:eastAsia="Cambria" w:hAnsi="Times New Roman"/>
                <w:b/>
                <w:bCs/>
                <w:kern w:val="2"/>
                <w:sz w:val="26"/>
                <w:szCs w:val="26"/>
              </w:rPr>
            </w:pPr>
            <w:r w:rsidRPr="00762838">
              <w:rPr>
                <w:rFonts w:ascii="Times New Roman" w:eastAsia="Cambria" w:hAnsi="Times New Roman"/>
                <w:b/>
                <w:bCs/>
                <w:kern w:val="2"/>
                <w:sz w:val="26"/>
                <w:szCs w:val="26"/>
              </w:rPr>
              <w:t xml:space="preserve">Resolution No. CR </w:t>
            </w:r>
            <w:r>
              <w:rPr>
                <w:rFonts w:ascii="Times New Roman" w:eastAsia="Cambria" w:hAnsi="Times New Roman"/>
                <w:b/>
                <w:bCs/>
                <w:kern w:val="2"/>
                <w:sz w:val="26"/>
                <w:szCs w:val="26"/>
              </w:rPr>
              <w:t>10</w:t>
            </w:r>
            <w:r w:rsidRPr="00762838">
              <w:rPr>
                <w:rFonts w:ascii="Times New Roman" w:eastAsia="Cambria" w:hAnsi="Times New Roman"/>
                <w:b/>
                <w:bCs/>
                <w:kern w:val="2"/>
                <w:sz w:val="26"/>
                <w:szCs w:val="26"/>
              </w:rPr>
              <w:t>/2025-26</w:t>
            </w:r>
          </w:p>
        </w:tc>
        <w:tc>
          <w:tcPr>
            <w:tcW w:w="2122" w:type="dxa"/>
          </w:tcPr>
          <w:p w14:paraId="305DEF16" w14:textId="77777777" w:rsidR="00EF7156" w:rsidRPr="00762838" w:rsidRDefault="00EF7156" w:rsidP="00EF7156">
            <w:pPr>
              <w:tabs>
                <w:tab w:val="left" w:pos="8100"/>
              </w:tabs>
              <w:spacing w:line="276" w:lineRule="auto"/>
              <w:ind w:right="-556"/>
              <w:jc w:val="both"/>
              <w:rPr>
                <w:rFonts w:ascii="Times New Roman" w:eastAsia="Cambria" w:hAnsi="Times New Roman"/>
                <w:b/>
                <w:bCs/>
                <w:kern w:val="2"/>
                <w:sz w:val="26"/>
                <w:szCs w:val="26"/>
              </w:rPr>
            </w:pPr>
          </w:p>
        </w:tc>
      </w:tr>
      <w:tr w:rsidR="00EF7156" w:rsidRPr="00762838" w14:paraId="6E2CD4E2" w14:textId="77777777" w:rsidTr="00EF7156">
        <w:tc>
          <w:tcPr>
            <w:tcW w:w="2547" w:type="dxa"/>
          </w:tcPr>
          <w:p w14:paraId="79BEB4EB" w14:textId="77777777" w:rsidR="00EF7156" w:rsidRPr="00762838" w:rsidRDefault="00EF7156" w:rsidP="00EF7156">
            <w:pPr>
              <w:tabs>
                <w:tab w:val="left" w:pos="8100"/>
              </w:tabs>
              <w:spacing w:line="276" w:lineRule="auto"/>
              <w:ind w:right="-556"/>
              <w:jc w:val="both"/>
              <w:rPr>
                <w:rFonts w:ascii="Times New Roman" w:eastAsia="Cambria" w:hAnsi="Times New Roman"/>
                <w:b/>
                <w:bCs/>
                <w:kern w:val="2"/>
                <w:sz w:val="26"/>
                <w:szCs w:val="26"/>
              </w:rPr>
            </w:pPr>
          </w:p>
        </w:tc>
        <w:tc>
          <w:tcPr>
            <w:tcW w:w="1989" w:type="dxa"/>
          </w:tcPr>
          <w:p w14:paraId="242F9701" w14:textId="77777777" w:rsidR="00EF7156" w:rsidRPr="00762838" w:rsidRDefault="00EF7156" w:rsidP="00EF7156">
            <w:pPr>
              <w:tabs>
                <w:tab w:val="left" w:pos="8100"/>
              </w:tabs>
              <w:spacing w:line="276" w:lineRule="auto"/>
              <w:ind w:right="-556"/>
              <w:jc w:val="both"/>
              <w:rPr>
                <w:rFonts w:ascii="Times New Roman" w:eastAsia="Cambria" w:hAnsi="Times New Roman"/>
                <w:b/>
                <w:bCs/>
                <w:kern w:val="2"/>
                <w:sz w:val="26"/>
                <w:szCs w:val="26"/>
              </w:rPr>
            </w:pPr>
            <w:r w:rsidRPr="00762838">
              <w:rPr>
                <w:rFonts w:ascii="Times New Roman" w:eastAsia="Cambria" w:hAnsi="Times New Roman"/>
                <w:b/>
                <w:bCs/>
                <w:kern w:val="2"/>
                <w:sz w:val="26"/>
                <w:szCs w:val="26"/>
              </w:rPr>
              <w:t>Assent/Dissent</w:t>
            </w:r>
          </w:p>
        </w:tc>
        <w:tc>
          <w:tcPr>
            <w:tcW w:w="2268" w:type="dxa"/>
          </w:tcPr>
          <w:p w14:paraId="50C0D01D" w14:textId="77777777" w:rsidR="00EF7156" w:rsidRPr="00762838" w:rsidRDefault="00EF7156" w:rsidP="00EF7156">
            <w:pPr>
              <w:tabs>
                <w:tab w:val="left" w:pos="8100"/>
              </w:tabs>
              <w:spacing w:line="276" w:lineRule="auto"/>
              <w:ind w:right="-556"/>
              <w:jc w:val="both"/>
              <w:rPr>
                <w:rFonts w:ascii="Times New Roman" w:eastAsia="Cambria" w:hAnsi="Times New Roman"/>
                <w:b/>
                <w:bCs/>
                <w:kern w:val="2"/>
                <w:sz w:val="26"/>
                <w:szCs w:val="26"/>
              </w:rPr>
            </w:pPr>
            <w:r w:rsidRPr="00762838">
              <w:rPr>
                <w:rFonts w:ascii="Times New Roman" w:eastAsia="Cambria" w:hAnsi="Times New Roman"/>
                <w:b/>
                <w:bCs/>
                <w:kern w:val="2"/>
                <w:sz w:val="26"/>
                <w:szCs w:val="26"/>
              </w:rPr>
              <w:t>Signature</w:t>
            </w:r>
          </w:p>
        </w:tc>
        <w:tc>
          <w:tcPr>
            <w:tcW w:w="2122" w:type="dxa"/>
          </w:tcPr>
          <w:p w14:paraId="0FFCBEB5" w14:textId="77777777" w:rsidR="00EF7156" w:rsidRPr="00762838" w:rsidRDefault="00EF7156" w:rsidP="00EF7156">
            <w:pPr>
              <w:tabs>
                <w:tab w:val="left" w:pos="8100"/>
              </w:tabs>
              <w:spacing w:line="276" w:lineRule="auto"/>
              <w:ind w:right="-556"/>
              <w:jc w:val="both"/>
              <w:rPr>
                <w:rFonts w:ascii="Times New Roman" w:eastAsia="Cambria" w:hAnsi="Times New Roman"/>
                <w:b/>
                <w:bCs/>
                <w:kern w:val="2"/>
                <w:sz w:val="26"/>
                <w:szCs w:val="26"/>
              </w:rPr>
            </w:pPr>
          </w:p>
        </w:tc>
      </w:tr>
      <w:tr w:rsidR="00EF7156" w:rsidRPr="00762838" w14:paraId="65A13AAD" w14:textId="77777777" w:rsidTr="00EF7156">
        <w:tc>
          <w:tcPr>
            <w:tcW w:w="2547" w:type="dxa"/>
          </w:tcPr>
          <w:p w14:paraId="48EFC59B" w14:textId="77777777" w:rsidR="00EF7156" w:rsidRPr="00762838" w:rsidRDefault="00EF7156" w:rsidP="00EF7156">
            <w:pPr>
              <w:tabs>
                <w:tab w:val="left" w:pos="8100"/>
              </w:tabs>
              <w:spacing w:line="276" w:lineRule="auto"/>
              <w:ind w:right="-556"/>
              <w:jc w:val="both"/>
              <w:rPr>
                <w:rFonts w:ascii="Times New Roman" w:eastAsia="Cambria" w:hAnsi="Times New Roman"/>
                <w:kern w:val="2"/>
                <w:sz w:val="26"/>
                <w:szCs w:val="26"/>
              </w:rPr>
            </w:pPr>
            <w:r w:rsidRPr="00762838">
              <w:rPr>
                <w:rFonts w:ascii="Times New Roman" w:eastAsia="Cambria" w:hAnsi="Times New Roman"/>
                <w:kern w:val="2"/>
                <w:sz w:val="26"/>
                <w:szCs w:val="26"/>
              </w:rPr>
              <w:t>Vikram Singh Chopra</w:t>
            </w:r>
          </w:p>
          <w:p w14:paraId="317CAD8A" w14:textId="77777777" w:rsidR="00EF7156" w:rsidRPr="00762838" w:rsidRDefault="00EF7156" w:rsidP="00EF7156">
            <w:pPr>
              <w:pStyle w:val="Default"/>
              <w:tabs>
                <w:tab w:val="left" w:pos="8100"/>
              </w:tabs>
              <w:spacing w:line="276" w:lineRule="auto"/>
              <w:ind w:right="-556"/>
              <w:jc w:val="both"/>
              <w:rPr>
                <w:rFonts w:ascii="Times New Roman" w:eastAsia="Cambria" w:hAnsi="Times New Roman" w:cs="Times New Roman"/>
                <w:color w:val="auto"/>
                <w:kern w:val="2"/>
                <w:sz w:val="26"/>
                <w:szCs w:val="26"/>
                <w:lang w:val="en-US"/>
              </w:rPr>
            </w:pPr>
            <w:r w:rsidRPr="00762838">
              <w:rPr>
                <w:rFonts w:ascii="Times New Roman" w:eastAsia="Cambria" w:hAnsi="Times New Roman" w:cs="Times New Roman"/>
                <w:color w:val="auto"/>
                <w:kern w:val="2"/>
                <w:sz w:val="26"/>
                <w:szCs w:val="26"/>
                <w:lang w:val="en-US"/>
              </w:rPr>
              <w:t xml:space="preserve">(DIN: 09186836) </w:t>
            </w:r>
          </w:p>
          <w:p w14:paraId="171A65FF" w14:textId="77777777" w:rsidR="00EF7156" w:rsidRPr="00762838" w:rsidRDefault="00EF7156" w:rsidP="00EF7156">
            <w:pPr>
              <w:tabs>
                <w:tab w:val="left" w:pos="8100"/>
              </w:tabs>
              <w:spacing w:line="276" w:lineRule="auto"/>
              <w:ind w:right="-556"/>
              <w:jc w:val="both"/>
              <w:rPr>
                <w:rFonts w:ascii="Times New Roman" w:eastAsia="Cambria" w:hAnsi="Times New Roman"/>
                <w:kern w:val="2"/>
                <w:sz w:val="26"/>
                <w:szCs w:val="26"/>
              </w:rPr>
            </w:pPr>
          </w:p>
        </w:tc>
        <w:tc>
          <w:tcPr>
            <w:tcW w:w="1989" w:type="dxa"/>
          </w:tcPr>
          <w:p w14:paraId="6AC79976" w14:textId="77777777" w:rsidR="00EF7156" w:rsidRPr="00762838" w:rsidRDefault="00EF7156" w:rsidP="00EF7156">
            <w:pPr>
              <w:pStyle w:val="TableParagraph"/>
              <w:tabs>
                <w:tab w:val="left" w:pos="8100"/>
              </w:tabs>
              <w:spacing w:line="276" w:lineRule="auto"/>
              <w:ind w:left="405" w:right="-556"/>
              <w:jc w:val="both"/>
              <w:rPr>
                <w:rFonts w:ascii="Times New Roman" w:eastAsia="Cambria" w:hAnsi="Times New Roman" w:cs="Times New Roman"/>
                <w:kern w:val="2"/>
                <w:sz w:val="26"/>
                <w:szCs w:val="26"/>
              </w:rPr>
            </w:pPr>
            <w:r w:rsidRPr="00762838">
              <w:rPr>
                <w:rFonts w:ascii="Times New Roman" w:hAnsi="Times New Roman" w:cs="Times New Roman"/>
                <w:noProof/>
                <w:sz w:val="26"/>
                <w:szCs w:val="26"/>
              </w:rPr>
              <mc:AlternateContent>
                <mc:Choice Requires="wpg">
                  <w:drawing>
                    <wp:anchor distT="0" distB="0" distL="0" distR="0" simplePos="0" relativeHeight="251695104" behindDoc="1" locked="0" layoutInCell="1" allowOverlap="1" wp14:anchorId="2693CC1D" wp14:editId="0F0A38F3">
                      <wp:simplePos x="0" y="0"/>
                      <wp:positionH relativeFrom="column">
                        <wp:posOffset>53340</wp:posOffset>
                      </wp:positionH>
                      <wp:positionV relativeFrom="paragraph">
                        <wp:posOffset>36195</wp:posOffset>
                      </wp:positionV>
                      <wp:extent cx="165100" cy="120650"/>
                      <wp:effectExtent l="0" t="0" r="0" b="0"/>
                      <wp:wrapNone/>
                      <wp:docPr id="212811080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 cy="120650"/>
                                <a:chOff x="0" y="0"/>
                                <a:chExt cx="165100" cy="120650"/>
                              </a:xfrm>
                            </wpg:grpSpPr>
                            <wps:wsp>
                              <wps:cNvPr id="1242340586" name="Graphic 10"/>
                              <wps:cNvSpPr>
                                <a:spLocks/>
                              </wps:cNvSpPr>
                              <wps:spPr>
                                <a:xfrm>
                                  <a:off x="6350" y="6350"/>
                                  <a:ext cx="152400" cy="107950"/>
                                </a:xfrm>
                                <a:custGeom>
                                  <a:avLst/>
                                  <a:gdLst/>
                                  <a:ahLst/>
                                  <a:cxnLst/>
                                  <a:rect l="l" t="t" r="r" b="b"/>
                                  <a:pathLst>
                                    <a:path w="152400" h="107950">
                                      <a:moveTo>
                                        <a:pt x="0" y="107950"/>
                                      </a:moveTo>
                                      <a:lnTo>
                                        <a:pt x="152400" y="107950"/>
                                      </a:lnTo>
                                      <a:lnTo>
                                        <a:pt x="152400" y="0"/>
                                      </a:lnTo>
                                      <a:lnTo>
                                        <a:pt x="0" y="0"/>
                                      </a:lnTo>
                                      <a:lnTo>
                                        <a:pt x="0" y="1079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
                  <w:pict>
                    <v:group w14:anchorId="64E34211" id="Group 18" o:spid="_x0000_s1026" style="position:absolute;margin-left:4.2pt;margin-top:2.85pt;width:13pt;height:9.5pt;z-index:-251621376;mso-wrap-distance-left:0;mso-wrap-distance-right:0" coordsize="16510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">
                      <v:shape id="Graphic 10" o:spid="_x0000_s1027" style="position:absolute;left:6350;top:6350;width:152400;height:107950;visibility:visible;mso-wrap-style:square;v-text-anchor:top" coordsize="15240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" path="m,107950r152400,l152400,,,,,107950xe" filled="f" strokeweight="1pt">
                        <v:path arrowok="t"/>
                      </v:shape>
                    </v:group>
                  </w:pict>
                </mc:Fallback>
              </mc:AlternateContent>
            </w:r>
            <w:r w:rsidRPr="00762838">
              <w:rPr>
                <w:rFonts w:ascii="Times New Roman" w:eastAsia="Cambria" w:hAnsi="Times New Roman" w:cs="Times New Roman"/>
                <w:kern w:val="2"/>
                <w:sz w:val="26"/>
                <w:szCs w:val="26"/>
              </w:rPr>
              <w:t>Assent</w:t>
            </w:r>
          </w:p>
          <w:p w14:paraId="06573C0E" w14:textId="77777777" w:rsidR="00EF7156" w:rsidRPr="00762838" w:rsidRDefault="00EF7156" w:rsidP="00EF7156">
            <w:pPr>
              <w:pStyle w:val="TableParagraph"/>
              <w:tabs>
                <w:tab w:val="left" w:pos="8100"/>
              </w:tabs>
              <w:spacing w:line="276" w:lineRule="auto"/>
              <w:ind w:left="405" w:right="-556"/>
              <w:jc w:val="both"/>
              <w:rPr>
                <w:rFonts w:ascii="Times New Roman" w:eastAsia="Cambria" w:hAnsi="Times New Roman" w:cs="Times New Roman"/>
                <w:kern w:val="2"/>
                <w:sz w:val="26"/>
                <w:szCs w:val="26"/>
              </w:rPr>
            </w:pPr>
          </w:p>
          <w:p w14:paraId="5BA7A60C" w14:textId="77777777" w:rsidR="00EF7156" w:rsidRPr="00762838" w:rsidRDefault="00EF7156" w:rsidP="00EF7156">
            <w:pPr>
              <w:pStyle w:val="TableParagraph"/>
              <w:tabs>
                <w:tab w:val="left" w:pos="8100"/>
              </w:tabs>
              <w:spacing w:line="276" w:lineRule="auto"/>
              <w:ind w:left="405" w:right="-556"/>
              <w:jc w:val="both"/>
              <w:rPr>
                <w:rFonts w:ascii="Times New Roman" w:eastAsia="Cambria" w:hAnsi="Times New Roman" w:cs="Times New Roman"/>
                <w:kern w:val="2"/>
                <w:sz w:val="26"/>
                <w:szCs w:val="26"/>
              </w:rPr>
            </w:pPr>
            <w:r w:rsidRPr="00762838">
              <w:rPr>
                <w:rFonts w:ascii="Times New Roman" w:hAnsi="Times New Roman" w:cs="Times New Roman"/>
                <w:noProof/>
                <w:sz w:val="26"/>
                <w:szCs w:val="26"/>
              </w:rPr>
              <mc:AlternateContent>
                <mc:Choice Requires="wpg">
                  <w:drawing>
                    <wp:anchor distT="0" distB="0" distL="0" distR="0" simplePos="0" relativeHeight="251696128" behindDoc="1" locked="0" layoutInCell="1" allowOverlap="1" wp14:anchorId="16376F89" wp14:editId="67BEA984">
                      <wp:simplePos x="0" y="0"/>
                      <wp:positionH relativeFrom="column">
                        <wp:posOffset>53340</wp:posOffset>
                      </wp:positionH>
                      <wp:positionV relativeFrom="paragraph">
                        <wp:posOffset>36195</wp:posOffset>
                      </wp:positionV>
                      <wp:extent cx="165100" cy="120650"/>
                      <wp:effectExtent l="0" t="0" r="0" b="0"/>
                      <wp:wrapNone/>
                      <wp:docPr id="1431442919"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 cy="120650"/>
                                <a:chOff x="0" y="0"/>
                                <a:chExt cx="165100" cy="120650"/>
                              </a:xfrm>
                            </wpg:grpSpPr>
                            <wps:wsp>
                              <wps:cNvPr id="1632024094" name="Graphic 10"/>
                              <wps:cNvSpPr>
                                <a:spLocks/>
                              </wps:cNvSpPr>
                              <wps:spPr>
                                <a:xfrm>
                                  <a:off x="6350" y="6350"/>
                                  <a:ext cx="152400" cy="107950"/>
                                </a:xfrm>
                                <a:custGeom>
                                  <a:avLst/>
                                  <a:gdLst/>
                                  <a:ahLst/>
                                  <a:cxnLst/>
                                  <a:rect l="l" t="t" r="r" b="b"/>
                                  <a:pathLst>
                                    <a:path w="152400" h="107950">
                                      <a:moveTo>
                                        <a:pt x="0" y="107950"/>
                                      </a:moveTo>
                                      <a:lnTo>
                                        <a:pt x="152400" y="107950"/>
                                      </a:lnTo>
                                      <a:lnTo>
                                        <a:pt x="152400" y="0"/>
                                      </a:lnTo>
                                      <a:lnTo>
                                        <a:pt x="0" y="0"/>
                                      </a:lnTo>
                                      <a:lnTo>
                                        <a:pt x="0" y="1079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
                  <w:pict>
                    <v:group w14:anchorId="35416F3A" id="Group 15" o:spid="_x0000_s1026" style="position:absolute;margin-left:4.2pt;margin-top:2.85pt;width:13pt;height:9.5pt;z-index:-251620352;mso-wrap-distance-left:0;mso-wrap-distance-right:0" coordsize="16510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">
                      <v:shape id="Graphic 10" o:spid="_x0000_s1027" style="position:absolute;left:6350;top:6350;width:152400;height:107950;visibility:visible;mso-wrap-style:square;v-text-anchor:top" coordsize="15240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" path="m,107950r152400,l152400,,,,,107950xe" filled="f" strokeweight="1pt">
                        <v:path arrowok="t"/>
                      </v:shape>
                    </v:group>
                  </w:pict>
                </mc:Fallback>
              </mc:AlternateContent>
            </w:r>
            <w:r w:rsidRPr="00762838">
              <w:rPr>
                <w:rFonts w:ascii="Times New Roman" w:eastAsia="Cambria" w:hAnsi="Times New Roman" w:cs="Times New Roman"/>
                <w:kern w:val="2"/>
                <w:sz w:val="26"/>
                <w:szCs w:val="26"/>
              </w:rPr>
              <w:t>Dissent</w:t>
            </w:r>
          </w:p>
          <w:p w14:paraId="499A06B5" w14:textId="77777777" w:rsidR="00EF7156" w:rsidRPr="00762838" w:rsidRDefault="00EF7156" w:rsidP="00EF7156">
            <w:pPr>
              <w:pStyle w:val="TableParagraph"/>
              <w:tabs>
                <w:tab w:val="left" w:pos="8100"/>
              </w:tabs>
              <w:spacing w:line="276" w:lineRule="auto"/>
              <w:ind w:left="405" w:right="-556"/>
              <w:jc w:val="both"/>
              <w:rPr>
                <w:rFonts w:ascii="Times New Roman" w:eastAsia="Cambria" w:hAnsi="Times New Roman" w:cs="Times New Roman"/>
                <w:kern w:val="2"/>
                <w:sz w:val="26"/>
                <w:szCs w:val="26"/>
              </w:rPr>
            </w:pPr>
          </w:p>
        </w:tc>
        <w:tc>
          <w:tcPr>
            <w:tcW w:w="2268" w:type="dxa"/>
          </w:tcPr>
          <w:p w14:paraId="35001A42" w14:textId="77777777" w:rsidR="00EF7156" w:rsidRPr="00762838" w:rsidRDefault="00EF7156" w:rsidP="00EF7156">
            <w:pPr>
              <w:tabs>
                <w:tab w:val="left" w:pos="8100"/>
              </w:tabs>
              <w:spacing w:line="276" w:lineRule="auto"/>
              <w:ind w:right="-556"/>
              <w:jc w:val="both"/>
              <w:rPr>
                <w:rFonts w:ascii="Times New Roman" w:eastAsia="Cambria" w:hAnsi="Times New Roman"/>
                <w:kern w:val="2"/>
                <w:sz w:val="26"/>
                <w:szCs w:val="26"/>
              </w:rPr>
            </w:pPr>
          </w:p>
        </w:tc>
        <w:tc>
          <w:tcPr>
            <w:tcW w:w="2122" w:type="dxa"/>
          </w:tcPr>
          <w:p w14:paraId="5FFC1AE9" w14:textId="77777777" w:rsidR="00EF7156" w:rsidRPr="00762838" w:rsidRDefault="00EF7156" w:rsidP="00EF7156">
            <w:pPr>
              <w:tabs>
                <w:tab w:val="left" w:pos="8100"/>
              </w:tabs>
              <w:spacing w:line="276" w:lineRule="auto"/>
              <w:ind w:right="-556"/>
              <w:jc w:val="both"/>
              <w:rPr>
                <w:rFonts w:ascii="Times New Roman" w:eastAsia="Cambria" w:hAnsi="Times New Roman"/>
                <w:kern w:val="2"/>
                <w:sz w:val="26"/>
                <w:szCs w:val="26"/>
              </w:rPr>
            </w:pPr>
          </w:p>
        </w:tc>
      </w:tr>
      <w:tr w:rsidR="00EF7156" w:rsidRPr="00762838" w14:paraId="6E657D09" w14:textId="77777777" w:rsidTr="00EF7156">
        <w:tc>
          <w:tcPr>
            <w:tcW w:w="2547" w:type="dxa"/>
          </w:tcPr>
          <w:p w14:paraId="7554FD79" w14:textId="77777777" w:rsidR="00EF7156" w:rsidRPr="00762838" w:rsidRDefault="00EF7156" w:rsidP="00EF7156">
            <w:pPr>
              <w:tabs>
                <w:tab w:val="left" w:pos="8100"/>
              </w:tabs>
              <w:spacing w:line="276" w:lineRule="auto"/>
              <w:ind w:right="-556"/>
              <w:jc w:val="both"/>
              <w:rPr>
                <w:rFonts w:ascii="Times New Roman" w:eastAsia="Cambria" w:hAnsi="Times New Roman"/>
                <w:kern w:val="2"/>
                <w:sz w:val="26"/>
                <w:szCs w:val="26"/>
              </w:rPr>
            </w:pPr>
            <w:r w:rsidRPr="00762838">
              <w:rPr>
                <w:rFonts w:ascii="Times New Roman" w:eastAsia="Cambria" w:hAnsi="Times New Roman"/>
                <w:kern w:val="2"/>
                <w:sz w:val="26"/>
                <w:szCs w:val="26"/>
              </w:rPr>
              <w:t>Vivek Sameer Soares</w:t>
            </w:r>
          </w:p>
          <w:p w14:paraId="588D0A1C" w14:textId="77777777" w:rsidR="00EF7156" w:rsidRPr="00762838" w:rsidRDefault="00EF7156" w:rsidP="00EF7156">
            <w:pPr>
              <w:pStyle w:val="Default"/>
              <w:tabs>
                <w:tab w:val="left" w:pos="8100"/>
              </w:tabs>
              <w:spacing w:line="276" w:lineRule="auto"/>
              <w:ind w:right="-556"/>
              <w:jc w:val="both"/>
              <w:rPr>
                <w:rFonts w:ascii="Times New Roman" w:eastAsia="Cambria" w:hAnsi="Times New Roman" w:cs="Times New Roman"/>
                <w:color w:val="auto"/>
                <w:kern w:val="2"/>
                <w:sz w:val="26"/>
                <w:szCs w:val="26"/>
                <w:lang w:val="en-US"/>
              </w:rPr>
            </w:pPr>
            <w:r w:rsidRPr="00762838">
              <w:rPr>
                <w:rFonts w:ascii="Times New Roman" w:eastAsia="Cambria" w:hAnsi="Times New Roman" w:cs="Times New Roman"/>
                <w:color w:val="auto"/>
                <w:kern w:val="2"/>
                <w:sz w:val="26"/>
                <w:szCs w:val="26"/>
                <w:lang w:val="en-US"/>
              </w:rPr>
              <w:t xml:space="preserve">(DIN: 10639251) </w:t>
            </w:r>
          </w:p>
          <w:p w14:paraId="35C9B774" w14:textId="77777777" w:rsidR="00EF7156" w:rsidRPr="00762838" w:rsidRDefault="00EF7156" w:rsidP="00EF7156">
            <w:pPr>
              <w:tabs>
                <w:tab w:val="left" w:pos="8100"/>
              </w:tabs>
              <w:spacing w:line="276" w:lineRule="auto"/>
              <w:ind w:right="-556"/>
              <w:jc w:val="both"/>
              <w:rPr>
                <w:rFonts w:ascii="Times New Roman" w:eastAsia="Cambria" w:hAnsi="Times New Roman"/>
                <w:kern w:val="2"/>
                <w:sz w:val="26"/>
                <w:szCs w:val="26"/>
              </w:rPr>
            </w:pPr>
          </w:p>
        </w:tc>
        <w:tc>
          <w:tcPr>
            <w:tcW w:w="1989" w:type="dxa"/>
          </w:tcPr>
          <w:p w14:paraId="168FAA78" w14:textId="77777777" w:rsidR="00EF7156" w:rsidRPr="00762838" w:rsidRDefault="00EF7156" w:rsidP="00EF7156">
            <w:pPr>
              <w:pStyle w:val="TableParagraph"/>
              <w:tabs>
                <w:tab w:val="left" w:pos="8100"/>
              </w:tabs>
              <w:spacing w:line="276" w:lineRule="auto"/>
              <w:ind w:left="405" w:right="-556"/>
              <w:jc w:val="both"/>
              <w:rPr>
                <w:rFonts w:ascii="Times New Roman" w:eastAsia="Cambria" w:hAnsi="Times New Roman" w:cs="Times New Roman"/>
                <w:kern w:val="2"/>
                <w:sz w:val="26"/>
                <w:szCs w:val="26"/>
              </w:rPr>
            </w:pPr>
            <w:r w:rsidRPr="00762838">
              <w:rPr>
                <w:rFonts w:ascii="Times New Roman" w:hAnsi="Times New Roman" w:cs="Times New Roman"/>
                <w:noProof/>
                <w:sz w:val="26"/>
                <w:szCs w:val="26"/>
              </w:rPr>
              <mc:AlternateContent>
                <mc:Choice Requires="wpg">
                  <w:drawing>
                    <wp:anchor distT="0" distB="0" distL="0" distR="0" simplePos="0" relativeHeight="251697152" behindDoc="1" locked="0" layoutInCell="1" allowOverlap="1" wp14:anchorId="187A297D" wp14:editId="21964F8B">
                      <wp:simplePos x="0" y="0"/>
                      <wp:positionH relativeFrom="column">
                        <wp:posOffset>53340</wp:posOffset>
                      </wp:positionH>
                      <wp:positionV relativeFrom="paragraph">
                        <wp:posOffset>36195</wp:posOffset>
                      </wp:positionV>
                      <wp:extent cx="165100" cy="120650"/>
                      <wp:effectExtent l="0" t="0" r="0" b="0"/>
                      <wp:wrapNone/>
                      <wp:docPr id="1796004997"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 cy="120650"/>
                                <a:chOff x="0" y="0"/>
                                <a:chExt cx="165100" cy="120650"/>
                              </a:xfrm>
                            </wpg:grpSpPr>
                            <wps:wsp>
                              <wps:cNvPr id="1574300623" name="Graphic 10"/>
                              <wps:cNvSpPr>
                                <a:spLocks/>
                              </wps:cNvSpPr>
                              <wps:spPr>
                                <a:xfrm>
                                  <a:off x="6350" y="6350"/>
                                  <a:ext cx="152400" cy="107950"/>
                                </a:xfrm>
                                <a:custGeom>
                                  <a:avLst/>
                                  <a:gdLst/>
                                  <a:ahLst/>
                                  <a:cxnLst/>
                                  <a:rect l="l" t="t" r="r" b="b"/>
                                  <a:pathLst>
                                    <a:path w="152400" h="107950">
                                      <a:moveTo>
                                        <a:pt x="0" y="107950"/>
                                      </a:moveTo>
                                      <a:lnTo>
                                        <a:pt x="152400" y="107950"/>
                                      </a:lnTo>
                                      <a:lnTo>
                                        <a:pt x="152400" y="0"/>
                                      </a:lnTo>
                                      <a:lnTo>
                                        <a:pt x="0" y="0"/>
                                      </a:lnTo>
                                      <a:lnTo>
                                        <a:pt x="0" y="1079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
                  <w:pict>
                    <v:group w14:anchorId="029909C9" id="Group 12" o:spid="_x0000_s1026" style="position:absolute;margin-left:4.2pt;margin-top:2.85pt;width:13pt;height:9.5pt;z-index:-251619328;mso-wrap-distance-left:0;mso-wrap-distance-right:0" coordsize="16510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">
                      <v:shape id="Graphic 10" o:spid="_x0000_s1027" style="position:absolute;left:6350;top:6350;width:152400;height:107950;visibility:visible;mso-wrap-style:square;v-text-anchor:top" coordsize="15240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" path="m,107950r152400,l152400,,,,,107950xe" filled="f" strokeweight="1pt">
                        <v:path arrowok="t"/>
                      </v:shape>
                    </v:group>
                  </w:pict>
                </mc:Fallback>
              </mc:AlternateContent>
            </w:r>
            <w:r w:rsidRPr="00762838">
              <w:rPr>
                <w:rFonts w:ascii="Times New Roman" w:eastAsia="Cambria" w:hAnsi="Times New Roman" w:cs="Times New Roman"/>
                <w:kern w:val="2"/>
                <w:sz w:val="26"/>
                <w:szCs w:val="26"/>
              </w:rPr>
              <w:t>Assent</w:t>
            </w:r>
          </w:p>
          <w:p w14:paraId="208B8275" w14:textId="77777777" w:rsidR="00EF7156" w:rsidRPr="00762838" w:rsidRDefault="00EF7156" w:rsidP="00EF7156">
            <w:pPr>
              <w:pStyle w:val="TableParagraph"/>
              <w:tabs>
                <w:tab w:val="left" w:pos="8100"/>
              </w:tabs>
              <w:spacing w:line="276" w:lineRule="auto"/>
              <w:ind w:left="405" w:right="-556"/>
              <w:jc w:val="both"/>
              <w:rPr>
                <w:rFonts w:ascii="Times New Roman" w:eastAsia="Cambria" w:hAnsi="Times New Roman" w:cs="Times New Roman"/>
                <w:kern w:val="2"/>
                <w:sz w:val="26"/>
                <w:szCs w:val="26"/>
              </w:rPr>
            </w:pPr>
          </w:p>
          <w:p w14:paraId="23187336" w14:textId="77777777" w:rsidR="00EF7156" w:rsidRPr="00762838" w:rsidRDefault="00EF7156" w:rsidP="00EF7156">
            <w:pPr>
              <w:pStyle w:val="TableParagraph"/>
              <w:tabs>
                <w:tab w:val="left" w:pos="8100"/>
              </w:tabs>
              <w:spacing w:line="276" w:lineRule="auto"/>
              <w:ind w:left="405" w:right="-556"/>
              <w:jc w:val="both"/>
              <w:rPr>
                <w:rFonts w:ascii="Times New Roman" w:eastAsia="Cambria" w:hAnsi="Times New Roman" w:cs="Times New Roman"/>
                <w:kern w:val="2"/>
                <w:sz w:val="26"/>
                <w:szCs w:val="26"/>
              </w:rPr>
            </w:pPr>
            <w:r w:rsidRPr="00762838">
              <w:rPr>
                <w:rFonts w:ascii="Times New Roman" w:hAnsi="Times New Roman" w:cs="Times New Roman"/>
                <w:noProof/>
                <w:sz w:val="26"/>
                <w:szCs w:val="26"/>
              </w:rPr>
              <mc:AlternateContent>
                <mc:Choice Requires="wpg">
                  <w:drawing>
                    <wp:anchor distT="0" distB="0" distL="0" distR="0" simplePos="0" relativeHeight="251698176" behindDoc="1" locked="0" layoutInCell="1" allowOverlap="1" wp14:anchorId="1E7644A4" wp14:editId="3A340372">
                      <wp:simplePos x="0" y="0"/>
                      <wp:positionH relativeFrom="column">
                        <wp:posOffset>53340</wp:posOffset>
                      </wp:positionH>
                      <wp:positionV relativeFrom="paragraph">
                        <wp:posOffset>36195</wp:posOffset>
                      </wp:positionV>
                      <wp:extent cx="165100" cy="120650"/>
                      <wp:effectExtent l="0" t="0" r="0" b="0"/>
                      <wp:wrapNone/>
                      <wp:docPr id="468439401"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 cy="120650"/>
                                <a:chOff x="0" y="0"/>
                                <a:chExt cx="165100" cy="120650"/>
                              </a:xfrm>
                            </wpg:grpSpPr>
                            <wps:wsp>
                              <wps:cNvPr id="2052259445" name="Graphic 10"/>
                              <wps:cNvSpPr>
                                <a:spLocks/>
                              </wps:cNvSpPr>
                              <wps:spPr>
                                <a:xfrm>
                                  <a:off x="6350" y="6350"/>
                                  <a:ext cx="152400" cy="107950"/>
                                </a:xfrm>
                                <a:custGeom>
                                  <a:avLst/>
                                  <a:gdLst/>
                                  <a:ahLst/>
                                  <a:cxnLst/>
                                  <a:rect l="l" t="t" r="r" b="b"/>
                                  <a:pathLst>
                                    <a:path w="152400" h="107950">
                                      <a:moveTo>
                                        <a:pt x="0" y="107950"/>
                                      </a:moveTo>
                                      <a:lnTo>
                                        <a:pt x="152400" y="107950"/>
                                      </a:lnTo>
                                      <a:lnTo>
                                        <a:pt x="152400" y="0"/>
                                      </a:lnTo>
                                      <a:lnTo>
                                        <a:pt x="0" y="0"/>
                                      </a:lnTo>
                                      <a:lnTo>
                                        <a:pt x="0" y="1079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
                  <w:pict>
                    <v:group w14:anchorId="21EC53B4" id="Group 9" o:spid="_x0000_s1026" style="position:absolute;margin-left:4.2pt;margin-top:2.85pt;width:13pt;height:9.5pt;z-index:-251618304;mso-wrap-distance-left:0;mso-wrap-distance-right:0" coordsize="16510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">
                      <v:shape id="Graphic 10" o:spid="_x0000_s1027" style="position:absolute;left:6350;top:6350;width:152400;height:107950;visibility:visible;mso-wrap-style:square;v-text-anchor:top" coordsize="15240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" path="m,107950r152400,l152400,,,,,107950xe" filled="f" strokeweight="1pt">
                        <v:path arrowok="t"/>
                      </v:shape>
                    </v:group>
                  </w:pict>
                </mc:Fallback>
              </mc:AlternateContent>
            </w:r>
            <w:r w:rsidRPr="00762838">
              <w:rPr>
                <w:rFonts w:ascii="Times New Roman" w:eastAsia="Cambria" w:hAnsi="Times New Roman" w:cs="Times New Roman"/>
                <w:kern w:val="2"/>
                <w:sz w:val="26"/>
                <w:szCs w:val="26"/>
              </w:rPr>
              <w:t>Dissent</w:t>
            </w:r>
          </w:p>
          <w:p w14:paraId="7C0894A3" w14:textId="77777777" w:rsidR="00EF7156" w:rsidRPr="00762838" w:rsidRDefault="00EF7156" w:rsidP="00EF7156">
            <w:pPr>
              <w:tabs>
                <w:tab w:val="left" w:pos="8100"/>
              </w:tabs>
              <w:spacing w:line="276" w:lineRule="auto"/>
              <w:ind w:right="-556"/>
              <w:jc w:val="both"/>
              <w:rPr>
                <w:rFonts w:ascii="Times New Roman" w:eastAsia="Cambria" w:hAnsi="Times New Roman"/>
                <w:kern w:val="2"/>
                <w:sz w:val="26"/>
                <w:szCs w:val="26"/>
              </w:rPr>
            </w:pPr>
          </w:p>
        </w:tc>
        <w:tc>
          <w:tcPr>
            <w:tcW w:w="2268" w:type="dxa"/>
          </w:tcPr>
          <w:p w14:paraId="703B2FFE" w14:textId="77777777" w:rsidR="00EF7156" w:rsidRPr="00762838" w:rsidRDefault="00EF7156" w:rsidP="00EF7156">
            <w:pPr>
              <w:tabs>
                <w:tab w:val="left" w:pos="8100"/>
              </w:tabs>
              <w:spacing w:line="276" w:lineRule="auto"/>
              <w:ind w:right="-556"/>
              <w:jc w:val="both"/>
              <w:rPr>
                <w:rFonts w:ascii="Times New Roman" w:eastAsia="Cambria" w:hAnsi="Times New Roman"/>
                <w:kern w:val="2"/>
                <w:sz w:val="26"/>
                <w:szCs w:val="26"/>
              </w:rPr>
            </w:pPr>
          </w:p>
        </w:tc>
        <w:tc>
          <w:tcPr>
            <w:tcW w:w="2122" w:type="dxa"/>
          </w:tcPr>
          <w:p w14:paraId="29AD0A00" w14:textId="77777777" w:rsidR="00EF7156" w:rsidRPr="00762838" w:rsidRDefault="00EF7156" w:rsidP="00EF7156">
            <w:pPr>
              <w:tabs>
                <w:tab w:val="left" w:pos="8100"/>
              </w:tabs>
              <w:spacing w:line="276" w:lineRule="auto"/>
              <w:ind w:right="-556"/>
              <w:jc w:val="both"/>
              <w:rPr>
                <w:rFonts w:ascii="Times New Roman" w:eastAsia="Cambria" w:hAnsi="Times New Roman"/>
                <w:kern w:val="2"/>
                <w:sz w:val="26"/>
                <w:szCs w:val="26"/>
              </w:rPr>
            </w:pPr>
          </w:p>
        </w:tc>
      </w:tr>
      <w:tr w:rsidR="00EF7156" w:rsidRPr="00762838" w14:paraId="58D2B5C3" w14:textId="77777777" w:rsidTr="00EF7156">
        <w:tc>
          <w:tcPr>
            <w:tcW w:w="2547" w:type="dxa"/>
          </w:tcPr>
          <w:p w14:paraId="467AB6B5" w14:textId="77777777" w:rsidR="00EF7156" w:rsidRPr="00762838" w:rsidRDefault="00EF7156" w:rsidP="00EF7156">
            <w:pPr>
              <w:tabs>
                <w:tab w:val="left" w:pos="8100"/>
              </w:tabs>
              <w:spacing w:line="276" w:lineRule="auto"/>
              <w:ind w:right="-556"/>
              <w:jc w:val="both"/>
              <w:rPr>
                <w:rFonts w:ascii="Times New Roman" w:eastAsia="Cambria" w:hAnsi="Times New Roman"/>
                <w:kern w:val="2"/>
                <w:sz w:val="26"/>
                <w:szCs w:val="26"/>
              </w:rPr>
            </w:pPr>
            <w:r w:rsidRPr="00762838">
              <w:rPr>
                <w:rFonts w:ascii="Times New Roman" w:eastAsia="Cambria" w:hAnsi="Times New Roman"/>
                <w:kern w:val="2"/>
                <w:sz w:val="26"/>
                <w:szCs w:val="26"/>
              </w:rPr>
              <w:t>Subrat Kumar Ray</w:t>
            </w:r>
          </w:p>
          <w:p w14:paraId="6CC02215" w14:textId="77777777" w:rsidR="00EF7156" w:rsidRPr="00762838" w:rsidRDefault="00EF7156" w:rsidP="00EF7156">
            <w:pPr>
              <w:pStyle w:val="Default"/>
              <w:tabs>
                <w:tab w:val="left" w:pos="8100"/>
              </w:tabs>
              <w:spacing w:line="276" w:lineRule="auto"/>
              <w:ind w:right="-556"/>
              <w:jc w:val="both"/>
              <w:rPr>
                <w:rFonts w:ascii="Times New Roman" w:eastAsia="Cambria" w:hAnsi="Times New Roman" w:cs="Times New Roman"/>
                <w:color w:val="auto"/>
                <w:kern w:val="2"/>
                <w:sz w:val="26"/>
                <w:szCs w:val="26"/>
                <w:lang w:val="en-US"/>
              </w:rPr>
            </w:pPr>
            <w:r w:rsidRPr="00762838">
              <w:rPr>
                <w:rFonts w:ascii="Times New Roman" w:eastAsia="Cambria" w:hAnsi="Times New Roman" w:cs="Times New Roman"/>
                <w:color w:val="auto"/>
                <w:kern w:val="2"/>
                <w:sz w:val="26"/>
                <w:szCs w:val="26"/>
                <w:lang w:val="en-US"/>
              </w:rPr>
              <w:t xml:space="preserve">(DIN: 10633416) </w:t>
            </w:r>
          </w:p>
          <w:p w14:paraId="21E861CA" w14:textId="77777777" w:rsidR="00EF7156" w:rsidRPr="00762838" w:rsidRDefault="00EF7156" w:rsidP="00EF7156">
            <w:pPr>
              <w:tabs>
                <w:tab w:val="left" w:pos="8100"/>
              </w:tabs>
              <w:spacing w:line="276" w:lineRule="auto"/>
              <w:ind w:right="-556"/>
              <w:jc w:val="both"/>
              <w:rPr>
                <w:rFonts w:ascii="Times New Roman" w:eastAsia="Cambria" w:hAnsi="Times New Roman"/>
                <w:kern w:val="2"/>
                <w:sz w:val="26"/>
                <w:szCs w:val="26"/>
              </w:rPr>
            </w:pPr>
          </w:p>
        </w:tc>
        <w:tc>
          <w:tcPr>
            <w:tcW w:w="1989" w:type="dxa"/>
          </w:tcPr>
          <w:p w14:paraId="6AFC340F" w14:textId="77777777" w:rsidR="00EF7156" w:rsidRPr="00762838" w:rsidRDefault="00EF7156" w:rsidP="00EF7156">
            <w:pPr>
              <w:pStyle w:val="TableParagraph"/>
              <w:tabs>
                <w:tab w:val="left" w:pos="8100"/>
              </w:tabs>
              <w:spacing w:line="276" w:lineRule="auto"/>
              <w:ind w:left="405" w:right="-556"/>
              <w:jc w:val="both"/>
              <w:rPr>
                <w:rFonts w:ascii="Times New Roman" w:eastAsia="Cambria" w:hAnsi="Times New Roman" w:cs="Times New Roman"/>
                <w:kern w:val="2"/>
                <w:sz w:val="26"/>
                <w:szCs w:val="26"/>
              </w:rPr>
            </w:pPr>
            <w:r w:rsidRPr="00762838">
              <w:rPr>
                <w:rFonts w:ascii="Times New Roman" w:hAnsi="Times New Roman" w:cs="Times New Roman"/>
                <w:noProof/>
                <w:sz w:val="26"/>
                <w:szCs w:val="26"/>
              </w:rPr>
              <mc:AlternateContent>
                <mc:Choice Requires="wpg">
                  <w:drawing>
                    <wp:anchor distT="0" distB="0" distL="0" distR="0" simplePos="0" relativeHeight="251699200" behindDoc="1" locked="0" layoutInCell="1" allowOverlap="1" wp14:anchorId="78750B45" wp14:editId="3D3E549F">
                      <wp:simplePos x="0" y="0"/>
                      <wp:positionH relativeFrom="column">
                        <wp:posOffset>53340</wp:posOffset>
                      </wp:positionH>
                      <wp:positionV relativeFrom="paragraph">
                        <wp:posOffset>36195</wp:posOffset>
                      </wp:positionV>
                      <wp:extent cx="165100" cy="120650"/>
                      <wp:effectExtent l="0" t="0" r="0" b="0"/>
                      <wp:wrapNone/>
                      <wp:docPr id="2072212933"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 cy="120650"/>
                                <a:chOff x="0" y="0"/>
                                <a:chExt cx="165100" cy="120650"/>
                              </a:xfrm>
                            </wpg:grpSpPr>
                            <wps:wsp>
                              <wps:cNvPr id="1600462532" name="Graphic 10"/>
                              <wps:cNvSpPr>
                                <a:spLocks/>
                              </wps:cNvSpPr>
                              <wps:spPr>
                                <a:xfrm>
                                  <a:off x="6350" y="6350"/>
                                  <a:ext cx="152400" cy="107950"/>
                                </a:xfrm>
                                <a:custGeom>
                                  <a:avLst/>
                                  <a:gdLst/>
                                  <a:ahLst/>
                                  <a:cxnLst/>
                                  <a:rect l="l" t="t" r="r" b="b"/>
                                  <a:pathLst>
                                    <a:path w="152400" h="107950">
                                      <a:moveTo>
                                        <a:pt x="0" y="107950"/>
                                      </a:moveTo>
                                      <a:lnTo>
                                        <a:pt x="152400" y="107950"/>
                                      </a:lnTo>
                                      <a:lnTo>
                                        <a:pt x="152400" y="0"/>
                                      </a:lnTo>
                                      <a:lnTo>
                                        <a:pt x="0" y="0"/>
                                      </a:lnTo>
                                      <a:lnTo>
                                        <a:pt x="0" y="1079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
                  <w:pict>
                    <v:group w14:anchorId="380F952E" id="Group 6" o:spid="_x0000_s1026" style="position:absolute;margin-left:4.2pt;margin-top:2.85pt;width:13pt;height:9.5pt;z-index:-251617280;mso-wrap-distance-left:0;mso-wrap-distance-right:0" coordsize="16510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">
                      <v:shape id="Graphic 10" o:spid="_x0000_s1027" style="position:absolute;left:6350;top:6350;width:152400;height:107950;visibility:visible;mso-wrap-style:square;v-text-anchor:top" coordsize="15240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" path="m,107950r152400,l152400,,,,,107950xe" filled="f" strokeweight="1pt">
                        <v:path arrowok="t"/>
                      </v:shape>
                    </v:group>
                  </w:pict>
                </mc:Fallback>
              </mc:AlternateContent>
            </w:r>
            <w:r w:rsidRPr="00762838">
              <w:rPr>
                <w:rFonts w:ascii="Times New Roman" w:eastAsia="Cambria" w:hAnsi="Times New Roman" w:cs="Times New Roman"/>
                <w:kern w:val="2"/>
                <w:sz w:val="26"/>
                <w:szCs w:val="26"/>
              </w:rPr>
              <w:t>Assent</w:t>
            </w:r>
          </w:p>
          <w:p w14:paraId="68660DB2" w14:textId="77777777" w:rsidR="00EF7156" w:rsidRPr="00762838" w:rsidRDefault="00EF7156" w:rsidP="00EF7156">
            <w:pPr>
              <w:pStyle w:val="TableParagraph"/>
              <w:tabs>
                <w:tab w:val="left" w:pos="8100"/>
              </w:tabs>
              <w:spacing w:line="276" w:lineRule="auto"/>
              <w:ind w:left="405" w:right="-556"/>
              <w:jc w:val="both"/>
              <w:rPr>
                <w:rFonts w:ascii="Times New Roman" w:eastAsia="Cambria" w:hAnsi="Times New Roman" w:cs="Times New Roman"/>
                <w:kern w:val="2"/>
                <w:sz w:val="26"/>
                <w:szCs w:val="26"/>
              </w:rPr>
            </w:pPr>
          </w:p>
          <w:p w14:paraId="2E285562" w14:textId="77777777" w:rsidR="00EF7156" w:rsidRPr="00762838" w:rsidRDefault="00EF7156" w:rsidP="00EF7156">
            <w:pPr>
              <w:pStyle w:val="TableParagraph"/>
              <w:tabs>
                <w:tab w:val="left" w:pos="8100"/>
              </w:tabs>
              <w:spacing w:line="276" w:lineRule="auto"/>
              <w:ind w:left="405" w:right="-556"/>
              <w:jc w:val="both"/>
              <w:rPr>
                <w:rFonts w:ascii="Times New Roman" w:eastAsia="Cambria" w:hAnsi="Times New Roman" w:cs="Times New Roman"/>
                <w:kern w:val="2"/>
                <w:sz w:val="26"/>
                <w:szCs w:val="26"/>
              </w:rPr>
            </w:pPr>
            <w:r w:rsidRPr="00762838">
              <w:rPr>
                <w:rFonts w:ascii="Times New Roman" w:hAnsi="Times New Roman" w:cs="Times New Roman"/>
                <w:noProof/>
                <w:sz w:val="26"/>
                <w:szCs w:val="26"/>
              </w:rPr>
              <mc:AlternateContent>
                <mc:Choice Requires="wpg">
                  <w:drawing>
                    <wp:anchor distT="0" distB="0" distL="0" distR="0" simplePos="0" relativeHeight="251700224" behindDoc="1" locked="0" layoutInCell="1" allowOverlap="1" wp14:anchorId="1B4129A9" wp14:editId="2DE80054">
                      <wp:simplePos x="0" y="0"/>
                      <wp:positionH relativeFrom="column">
                        <wp:posOffset>53340</wp:posOffset>
                      </wp:positionH>
                      <wp:positionV relativeFrom="paragraph">
                        <wp:posOffset>36195</wp:posOffset>
                      </wp:positionV>
                      <wp:extent cx="165100" cy="120650"/>
                      <wp:effectExtent l="0" t="0" r="0" b="0"/>
                      <wp:wrapNone/>
                      <wp:docPr id="1539137174"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 cy="120650"/>
                                <a:chOff x="0" y="0"/>
                                <a:chExt cx="165100" cy="120650"/>
                              </a:xfrm>
                            </wpg:grpSpPr>
                            <wps:wsp>
                              <wps:cNvPr id="794730243" name="Graphic 10"/>
                              <wps:cNvSpPr>
                                <a:spLocks/>
                              </wps:cNvSpPr>
                              <wps:spPr>
                                <a:xfrm>
                                  <a:off x="6350" y="6350"/>
                                  <a:ext cx="152400" cy="107950"/>
                                </a:xfrm>
                                <a:custGeom>
                                  <a:avLst/>
                                  <a:gdLst/>
                                  <a:ahLst/>
                                  <a:cxnLst/>
                                  <a:rect l="l" t="t" r="r" b="b"/>
                                  <a:pathLst>
                                    <a:path w="152400" h="107950">
                                      <a:moveTo>
                                        <a:pt x="0" y="107950"/>
                                      </a:moveTo>
                                      <a:lnTo>
                                        <a:pt x="152400" y="107950"/>
                                      </a:lnTo>
                                      <a:lnTo>
                                        <a:pt x="152400" y="0"/>
                                      </a:lnTo>
                                      <a:lnTo>
                                        <a:pt x="0" y="0"/>
                                      </a:lnTo>
                                      <a:lnTo>
                                        <a:pt x="0" y="1079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
                  <w:pict>
                    <v:group w14:anchorId="24E81A90" id="Group 3" o:spid="_x0000_s1026" style="position:absolute;margin-left:4.2pt;margin-top:2.85pt;width:13pt;height:9.5pt;z-index:-251616256;mso-wrap-distance-left:0;mso-wrap-distance-right:0" coordsize="16510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">
                      <v:shape id="Graphic 10" o:spid="_x0000_s1027" style="position:absolute;left:6350;top:6350;width:152400;height:107950;visibility:visible;mso-wrap-style:square;v-text-anchor:top" coordsize="15240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" path="m,107950r152400,l152400,,,,,107950xe" filled="f" strokeweight="1pt">
                        <v:path arrowok="t"/>
                      </v:shape>
                    </v:group>
                  </w:pict>
                </mc:Fallback>
              </mc:AlternateContent>
            </w:r>
            <w:r w:rsidRPr="00762838">
              <w:rPr>
                <w:rFonts w:ascii="Times New Roman" w:eastAsia="Cambria" w:hAnsi="Times New Roman" w:cs="Times New Roman"/>
                <w:kern w:val="2"/>
                <w:sz w:val="26"/>
                <w:szCs w:val="26"/>
              </w:rPr>
              <w:t>Dissent</w:t>
            </w:r>
          </w:p>
          <w:p w14:paraId="5C6063C5" w14:textId="77777777" w:rsidR="00EF7156" w:rsidRPr="00762838" w:rsidRDefault="00EF7156" w:rsidP="00EF7156">
            <w:pPr>
              <w:tabs>
                <w:tab w:val="left" w:pos="8100"/>
              </w:tabs>
              <w:spacing w:line="276" w:lineRule="auto"/>
              <w:ind w:right="-556"/>
              <w:jc w:val="both"/>
              <w:rPr>
                <w:rFonts w:ascii="Times New Roman" w:eastAsia="Cambria" w:hAnsi="Times New Roman"/>
                <w:kern w:val="2"/>
                <w:sz w:val="26"/>
                <w:szCs w:val="26"/>
              </w:rPr>
            </w:pPr>
          </w:p>
        </w:tc>
        <w:tc>
          <w:tcPr>
            <w:tcW w:w="2268" w:type="dxa"/>
          </w:tcPr>
          <w:p w14:paraId="78E06E3B" w14:textId="77777777" w:rsidR="00EF7156" w:rsidRPr="00762838" w:rsidRDefault="00EF7156" w:rsidP="00EF7156">
            <w:pPr>
              <w:tabs>
                <w:tab w:val="left" w:pos="8100"/>
              </w:tabs>
              <w:spacing w:line="276" w:lineRule="auto"/>
              <w:ind w:right="-556"/>
              <w:jc w:val="both"/>
              <w:rPr>
                <w:rFonts w:ascii="Times New Roman" w:eastAsia="Cambria" w:hAnsi="Times New Roman"/>
                <w:kern w:val="2"/>
                <w:sz w:val="26"/>
                <w:szCs w:val="26"/>
              </w:rPr>
            </w:pPr>
          </w:p>
        </w:tc>
        <w:tc>
          <w:tcPr>
            <w:tcW w:w="2122" w:type="dxa"/>
          </w:tcPr>
          <w:p w14:paraId="54F1BC54" w14:textId="77777777" w:rsidR="00EF7156" w:rsidRPr="00762838" w:rsidRDefault="00EF7156" w:rsidP="00EF7156">
            <w:pPr>
              <w:tabs>
                <w:tab w:val="left" w:pos="8100"/>
              </w:tabs>
              <w:spacing w:line="276" w:lineRule="auto"/>
              <w:ind w:right="-556"/>
              <w:jc w:val="both"/>
              <w:rPr>
                <w:rFonts w:ascii="Times New Roman" w:eastAsia="Cambria" w:hAnsi="Times New Roman"/>
                <w:kern w:val="2"/>
                <w:sz w:val="26"/>
                <w:szCs w:val="26"/>
              </w:rPr>
            </w:pPr>
          </w:p>
        </w:tc>
      </w:tr>
    </w:tbl>
    <w:p w14:paraId="6F2BD374" w14:textId="77777777" w:rsidR="008F7894" w:rsidRPr="00762838" w:rsidRDefault="008F7894" w:rsidP="008F7894">
      <w:pPr>
        <w:pStyle w:val="Default"/>
        <w:jc w:val="both"/>
        <w:rPr>
          <w:rFonts w:ascii="Times New Roman" w:eastAsia="Cambria" w:hAnsi="Times New Roman" w:cs="Times New Roman"/>
          <w:sz w:val="26"/>
          <w:szCs w:val="26"/>
        </w:rPr>
      </w:pPr>
    </w:p>
    <w:p w14:paraId="7F5BF855" w14:textId="77777777" w:rsidR="008F7894" w:rsidRPr="00762838" w:rsidRDefault="008F7894" w:rsidP="008F7894">
      <w:pPr>
        <w:pStyle w:val="Default"/>
        <w:jc w:val="both"/>
        <w:rPr>
          <w:rFonts w:ascii="Times New Roman" w:eastAsia="Cambria" w:hAnsi="Times New Roman" w:cs="Times New Roman"/>
          <w:sz w:val="26"/>
          <w:szCs w:val="26"/>
        </w:rPr>
      </w:pPr>
    </w:p>
    <w:p w14:paraId="0652C400" w14:textId="77777777" w:rsidR="008F7894" w:rsidRPr="00762838" w:rsidRDefault="008F7894" w:rsidP="008F7894">
      <w:pPr>
        <w:pStyle w:val="Default"/>
        <w:jc w:val="both"/>
        <w:rPr>
          <w:rFonts w:ascii="Times New Roman" w:eastAsia="Cambria" w:hAnsi="Times New Roman" w:cs="Times New Roman"/>
          <w:sz w:val="26"/>
          <w:szCs w:val="26"/>
        </w:rPr>
      </w:pPr>
    </w:p>
    <w:p w14:paraId="3035F5DD" w14:textId="77777777" w:rsidR="008F7894" w:rsidRPr="00762838" w:rsidRDefault="008F7894" w:rsidP="008F7894">
      <w:pPr>
        <w:rPr>
          <w:rFonts w:ascii="Times New Roman" w:hAnsi="Times New Roman"/>
          <w:sz w:val="26"/>
          <w:szCs w:val="26"/>
        </w:rPr>
      </w:pPr>
    </w:p>
    <w:p w14:paraId="4D7D571F" w14:textId="77777777" w:rsidR="008F7894" w:rsidRPr="00762838" w:rsidRDefault="008F7894" w:rsidP="008F7894">
      <w:pPr>
        <w:rPr>
          <w:rFonts w:ascii="Times New Roman" w:hAnsi="Times New Roman"/>
          <w:sz w:val="26"/>
          <w:szCs w:val="26"/>
        </w:rPr>
      </w:pPr>
    </w:p>
    <w:p w14:paraId="07326DE0" w14:textId="77777777" w:rsidR="00432DB7" w:rsidRDefault="00432DB7" w:rsidP="009F648B">
      <w:pPr>
        <w:spacing w:after="160" w:line="278" w:lineRule="auto"/>
        <w:rPr>
          <w:rFonts w:ascii="Times New Roman" w:hAnsi="Times New Roman"/>
          <w:sz w:val="26"/>
          <w:szCs w:val="26"/>
        </w:rPr>
      </w:pPr>
    </w:p>
    <w:p w14:paraId="2172C34B" w14:textId="77777777" w:rsidR="007B1994" w:rsidRDefault="007B1994" w:rsidP="009F648B">
      <w:pPr>
        <w:spacing w:after="160" w:line="278" w:lineRule="auto"/>
        <w:rPr>
          <w:rFonts w:ascii="Times New Roman" w:hAnsi="Times New Roman"/>
          <w:sz w:val="26"/>
          <w:szCs w:val="26"/>
        </w:rPr>
      </w:pPr>
    </w:p>
    <w:p w14:paraId="7B5BCC90" w14:textId="0BC3BA42" w:rsidR="007B1994" w:rsidRDefault="007B1994">
      <w:pPr>
        <w:spacing w:after="160" w:line="278" w:lineRule="auto"/>
        <w:rPr>
          <w:rFonts w:ascii="Times New Roman" w:hAnsi="Times New Roman"/>
          <w:sz w:val="26"/>
          <w:szCs w:val="26"/>
        </w:rPr>
      </w:pPr>
      <w:r>
        <w:rPr>
          <w:rFonts w:ascii="Times New Roman" w:hAnsi="Times New Roman"/>
          <w:sz w:val="26"/>
          <w:szCs w:val="26"/>
        </w:rPr>
        <w:br w:type="page"/>
      </w:r>
    </w:p>
    <w:p w14:paraId="6ECD38E3" w14:textId="77777777" w:rsidR="007B1994" w:rsidRDefault="007B1994" w:rsidP="009F648B">
      <w:pPr>
        <w:spacing w:after="160" w:line="278" w:lineRule="auto"/>
        <w:rPr>
          <w:rFonts w:ascii="Times New Roman" w:hAnsi="Times New Roman"/>
          <w:sz w:val="26"/>
          <w:szCs w:val="26"/>
        </w:rPr>
      </w:pPr>
    </w:p>
    <w:p w14:paraId="7D710BE5" w14:textId="77777777" w:rsidR="005C3BF3" w:rsidRDefault="005C3BF3" w:rsidP="009F648B">
      <w:pPr>
        <w:spacing w:after="160" w:line="278" w:lineRule="auto"/>
        <w:rPr>
          <w:rFonts w:ascii="Times New Roman" w:hAnsi="Times New Roman"/>
          <w:sz w:val="26"/>
          <w:szCs w:val="26"/>
        </w:rPr>
      </w:pPr>
    </w:p>
    <w:p w14:paraId="752C8627" w14:textId="77777777" w:rsidR="007B1994" w:rsidRPr="00762838" w:rsidRDefault="007B1994" w:rsidP="007B1994">
      <w:pPr>
        <w:widowControl w:val="0"/>
        <w:pBdr>
          <w:bottom w:val="single" w:sz="4" w:space="1" w:color="auto"/>
        </w:pBdr>
        <w:tabs>
          <w:tab w:val="left" w:pos="90"/>
          <w:tab w:val="left" w:pos="8640"/>
        </w:tabs>
        <w:jc w:val="center"/>
        <w:rPr>
          <w:rFonts w:ascii="Times New Roman" w:eastAsia="Times New Roman" w:hAnsi="Times New Roman"/>
          <w:b/>
          <w:sz w:val="26"/>
          <w:szCs w:val="26"/>
        </w:rPr>
      </w:pPr>
      <w:r w:rsidRPr="00762838">
        <w:rPr>
          <w:rFonts w:ascii="Times New Roman" w:eastAsia="Times New Roman" w:hAnsi="Times New Roman"/>
          <w:b/>
          <w:sz w:val="26"/>
          <w:szCs w:val="26"/>
        </w:rPr>
        <w:t>CIRCULAR RESOLUTION</w:t>
      </w:r>
    </w:p>
    <w:p w14:paraId="4823809A" w14:textId="77777777" w:rsidR="007B1994" w:rsidRPr="00762838" w:rsidRDefault="007B1994" w:rsidP="007B1994">
      <w:pPr>
        <w:widowControl w:val="0"/>
        <w:pBdr>
          <w:bottom w:val="single" w:sz="4" w:space="1" w:color="auto"/>
        </w:pBdr>
        <w:tabs>
          <w:tab w:val="left" w:pos="90"/>
          <w:tab w:val="left" w:pos="8640"/>
        </w:tabs>
        <w:jc w:val="center"/>
        <w:rPr>
          <w:rFonts w:ascii="Times New Roman" w:eastAsia="Times New Roman" w:hAnsi="Times New Roman"/>
          <w:b/>
          <w:sz w:val="26"/>
          <w:szCs w:val="26"/>
        </w:rPr>
      </w:pPr>
    </w:p>
    <w:p w14:paraId="15096625" w14:textId="356473D8" w:rsidR="007B1994" w:rsidRPr="00762838" w:rsidRDefault="007B1994" w:rsidP="007B1994">
      <w:pPr>
        <w:widowControl w:val="0"/>
        <w:pBdr>
          <w:bottom w:val="single" w:sz="4" w:space="1" w:color="auto"/>
        </w:pBdr>
        <w:tabs>
          <w:tab w:val="left" w:pos="90"/>
          <w:tab w:val="left" w:pos="8640"/>
        </w:tabs>
        <w:jc w:val="center"/>
        <w:rPr>
          <w:rFonts w:ascii="Times New Roman" w:eastAsia="Times New Roman" w:hAnsi="Times New Roman"/>
          <w:b/>
          <w:bCs/>
          <w:sz w:val="26"/>
          <w:szCs w:val="26"/>
        </w:rPr>
      </w:pPr>
      <w:r w:rsidRPr="00762838">
        <w:rPr>
          <w:rFonts w:ascii="Times New Roman" w:eastAsia="Times New Roman" w:hAnsi="Times New Roman"/>
          <w:b/>
          <w:bCs/>
          <w:sz w:val="26"/>
          <w:szCs w:val="26"/>
        </w:rPr>
        <w:t xml:space="preserve">Text of Draft Circular Resolution No. CR </w:t>
      </w:r>
      <w:r>
        <w:rPr>
          <w:rFonts w:ascii="Times New Roman" w:eastAsia="Times New Roman" w:hAnsi="Times New Roman"/>
          <w:b/>
          <w:bCs/>
          <w:sz w:val="26"/>
          <w:szCs w:val="26"/>
        </w:rPr>
        <w:t>11</w:t>
      </w:r>
      <w:r w:rsidRPr="00762838">
        <w:rPr>
          <w:rFonts w:ascii="Times New Roman" w:eastAsia="Times New Roman" w:hAnsi="Times New Roman"/>
          <w:b/>
          <w:bCs/>
          <w:sz w:val="26"/>
          <w:szCs w:val="26"/>
        </w:rPr>
        <w:t>/2025-26</w:t>
      </w:r>
    </w:p>
    <w:p w14:paraId="24A056E2" w14:textId="77777777" w:rsidR="007B1994" w:rsidRPr="00762838" w:rsidRDefault="007B1994" w:rsidP="007B1994">
      <w:pPr>
        <w:jc w:val="both"/>
        <w:rPr>
          <w:rFonts w:ascii="Times New Roman" w:eastAsia="Times New Roman" w:hAnsi="Times New Roman"/>
          <w:b/>
          <w:bCs/>
          <w:sz w:val="26"/>
          <w:szCs w:val="26"/>
          <w:u w:val="single"/>
        </w:rPr>
      </w:pPr>
    </w:p>
    <w:p w14:paraId="12958BA2" w14:textId="69B62D2E" w:rsidR="007B1994" w:rsidRPr="007B1994" w:rsidRDefault="007B1994" w:rsidP="007B1994">
      <w:pPr>
        <w:jc w:val="both"/>
        <w:rPr>
          <w:rFonts w:ascii="Times New Roman" w:hAnsi="Times New Roman"/>
          <w:b/>
          <w:bCs/>
          <w:sz w:val="26"/>
          <w:szCs w:val="26"/>
          <w:u w:val="single"/>
        </w:rPr>
      </w:pPr>
      <w:r w:rsidRPr="007B1994">
        <w:rPr>
          <w:rFonts w:ascii="Times New Roman" w:hAnsi="Times New Roman"/>
          <w:b/>
          <w:bCs/>
          <w:kern w:val="2"/>
          <w:sz w:val="26"/>
          <w:szCs w:val="26"/>
          <w:u w:val="single"/>
        </w:rPr>
        <w:t xml:space="preserve">TO CONSIDER AND APPROVE THE AUTHORIZATION TO DIRECTORS TO SIGN THE </w:t>
      </w:r>
      <w:r w:rsidRPr="007B1994">
        <w:rPr>
          <w:rFonts w:ascii="Times New Roman" w:hAnsi="Times New Roman"/>
          <w:b/>
          <w:bCs/>
          <w:sz w:val="26"/>
          <w:szCs w:val="26"/>
          <w:u w:val="single"/>
        </w:rPr>
        <w:t>ADJUDICATION</w:t>
      </w:r>
      <w:r w:rsidRPr="007B1994">
        <w:rPr>
          <w:rFonts w:ascii="Times New Roman" w:hAnsi="Times New Roman"/>
          <w:b/>
          <w:bCs/>
          <w:kern w:val="2"/>
          <w:sz w:val="26"/>
          <w:szCs w:val="26"/>
          <w:u w:val="single"/>
        </w:rPr>
        <w:t xml:space="preserve"> APPLICATION TO BE FILED WITH REGISTRAR OF COMPANIES (“ROC”)</w:t>
      </w:r>
      <w:r w:rsidR="00D13918">
        <w:rPr>
          <w:rFonts w:ascii="Times New Roman" w:hAnsi="Times New Roman"/>
          <w:b/>
          <w:bCs/>
          <w:kern w:val="2"/>
          <w:sz w:val="26"/>
          <w:szCs w:val="26"/>
          <w:u w:val="single"/>
        </w:rPr>
        <w:t>, MUMBAI</w:t>
      </w:r>
    </w:p>
    <w:p w14:paraId="3380F465" w14:textId="77777777" w:rsidR="007B1994" w:rsidRDefault="007B1994" w:rsidP="009F648B">
      <w:pPr>
        <w:spacing w:after="160" w:line="278" w:lineRule="auto"/>
        <w:rPr>
          <w:rFonts w:ascii="Times New Roman" w:hAnsi="Times New Roman"/>
          <w:sz w:val="26"/>
          <w:szCs w:val="26"/>
        </w:rPr>
      </w:pPr>
    </w:p>
    <w:p w14:paraId="44C69553" w14:textId="6EF14E76" w:rsidR="007B1994" w:rsidRDefault="00D13918" w:rsidP="00D13918">
      <w:pPr>
        <w:jc w:val="both"/>
        <w:rPr>
          <w:rFonts w:ascii="Times New Roman" w:hAnsi="Times New Roman"/>
          <w:sz w:val="26"/>
          <w:szCs w:val="26"/>
        </w:rPr>
      </w:pPr>
      <w:r>
        <w:rPr>
          <w:rFonts w:ascii="Times New Roman" w:hAnsi="Times New Roman"/>
          <w:b/>
          <w:bCs/>
          <w:sz w:val="26"/>
          <w:szCs w:val="26"/>
        </w:rPr>
        <w:t>“</w:t>
      </w:r>
      <w:r w:rsidR="007B1994" w:rsidRPr="00D13918">
        <w:rPr>
          <w:rFonts w:ascii="Times New Roman" w:hAnsi="Times New Roman"/>
          <w:b/>
          <w:bCs/>
          <w:sz w:val="26"/>
          <w:szCs w:val="26"/>
        </w:rPr>
        <w:t>RESOLVED THAT</w:t>
      </w:r>
      <w:r w:rsidR="007B1994">
        <w:rPr>
          <w:rFonts w:ascii="Times New Roman" w:hAnsi="Times New Roman"/>
          <w:sz w:val="26"/>
          <w:szCs w:val="26"/>
        </w:rPr>
        <w:t xml:space="preserve"> the </w:t>
      </w:r>
      <w:r w:rsidR="005C3BF3">
        <w:rPr>
          <w:rFonts w:ascii="Times New Roman" w:hAnsi="Times New Roman"/>
          <w:sz w:val="26"/>
          <w:szCs w:val="26"/>
        </w:rPr>
        <w:t xml:space="preserve">consent of the </w:t>
      </w:r>
      <w:r w:rsidR="007B1994">
        <w:rPr>
          <w:rFonts w:ascii="Times New Roman" w:hAnsi="Times New Roman"/>
          <w:sz w:val="26"/>
          <w:szCs w:val="26"/>
        </w:rPr>
        <w:t>Board</w:t>
      </w:r>
      <w:r w:rsidR="005C3BF3">
        <w:rPr>
          <w:rFonts w:ascii="Times New Roman" w:hAnsi="Times New Roman"/>
          <w:sz w:val="26"/>
          <w:szCs w:val="26"/>
        </w:rPr>
        <w:t xml:space="preserve"> of Directors</w:t>
      </w:r>
      <w:r w:rsidR="007B1994">
        <w:rPr>
          <w:rFonts w:ascii="Times New Roman" w:hAnsi="Times New Roman"/>
          <w:sz w:val="26"/>
          <w:szCs w:val="26"/>
        </w:rPr>
        <w:t xml:space="preserve"> be and is hereby accorded to </w:t>
      </w:r>
      <w:r w:rsidR="005C3BF3">
        <w:rPr>
          <w:rFonts w:ascii="Times New Roman" w:hAnsi="Times New Roman"/>
          <w:sz w:val="26"/>
          <w:szCs w:val="26"/>
        </w:rPr>
        <w:t xml:space="preserve">authorize any of the Directors of the company to </w:t>
      </w:r>
      <w:r w:rsidR="007B1994">
        <w:rPr>
          <w:rFonts w:ascii="Times New Roman" w:hAnsi="Times New Roman"/>
          <w:sz w:val="26"/>
          <w:szCs w:val="26"/>
        </w:rPr>
        <w:t>file adjudication application with Registrar of Companies</w:t>
      </w:r>
      <w:r>
        <w:rPr>
          <w:rFonts w:ascii="Times New Roman" w:hAnsi="Times New Roman"/>
          <w:sz w:val="26"/>
          <w:szCs w:val="26"/>
        </w:rPr>
        <w:t xml:space="preserve"> (ROC),</w:t>
      </w:r>
      <w:r w:rsidR="007B1994">
        <w:rPr>
          <w:rFonts w:ascii="Times New Roman" w:hAnsi="Times New Roman"/>
          <w:sz w:val="26"/>
          <w:szCs w:val="26"/>
        </w:rPr>
        <w:t xml:space="preserve"> Mumbai</w:t>
      </w:r>
      <w:r w:rsidR="005C3BF3">
        <w:rPr>
          <w:rFonts w:ascii="Times New Roman" w:hAnsi="Times New Roman"/>
          <w:sz w:val="26"/>
          <w:szCs w:val="26"/>
        </w:rPr>
        <w:t>.</w:t>
      </w:r>
    </w:p>
    <w:p w14:paraId="6D24A622" w14:textId="77777777" w:rsidR="005C3BF3" w:rsidRDefault="005C3BF3" w:rsidP="00D13918">
      <w:pPr>
        <w:jc w:val="both"/>
        <w:rPr>
          <w:rFonts w:ascii="Times New Roman" w:hAnsi="Times New Roman"/>
          <w:sz w:val="26"/>
          <w:szCs w:val="26"/>
        </w:rPr>
      </w:pPr>
    </w:p>
    <w:p w14:paraId="3893BE9D" w14:textId="5E6CD62F" w:rsidR="005C3BF3" w:rsidRPr="005C3BF3" w:rsidRDefault="005C3BF3" w:rsidP="00D13918">
      <w:pPr>
        <w:jc w:val="both"/>
        <w:rPr>
          <w:rFonts w:ascii="Times New Roman" w:hAnsi="Times New Roman"/>
          <w:sz w:val="26"/>
          <w:szCs w:val="26"/>
        </w:rPr>
      </w:pPr>
      <w:r w:rsidRPr="000D0399">
        <w:rPr>
          <w:rFonts w:ascii="Times New Roman" w:hAnsi="Times New Roman"/>
          <w:b/>
          <w:bCs/>
          <w:sz w:val="26"/>
          <w:szCs w:val="26"/>
        </w:rPr>
        <w:t>RESOLVED FURTHER THAT</w:t>
      </w:r>
      <w:r>
        <w:rPr>
          <w:rFonts w:ascii="Times New Roman" w:hAnsi="Times New Roman"/>
          <w:b/>
          <w:bCs/>
          <w:sz w:val="26"/>
          <w:szCs w:val="26"/>
        </w:rPr>
        <w:t xml:space="preserve"> </w:t>
      </w:r>
      <w:r>
        <w:rPr>
          <w:rFonts w:ascii="Times New Roman" w:hAnsi="Times New Roman"/>
          <w:sz w:val="26"/>
          <w:szCs w:val="26"/>
        </w:rPr>
        <w:t xml:space="preserve">the Board of Directors hereby authorize ASP Advocates to represent before Registrar of Companies (ROC), Mumbai and any other authority. </w:t>
      </w:r>
    </w:p>
    <w:p w14:paraId="7C3915CF" w14:textId="77777777" w:rsidR="00D13918" w:rsidRDefault="00D13918" w:rsidP="00D13918">
      <w:pPr>
        <w:jc w:val="both"/>
        <w:rPr>
          <w:rFonts w:ascii="Times New Roman" w:hAnsi="Times New Roman"/>
          <w:b/>
          <w:bCs/>
          <w:sz w:val="26"/>
          <w:szCs w:val="26"/>
        </w:rPr>
      </w:pPr>
    </w:p>
    <w:p w14:paraId="2C61BA33" w14:textId="54BB9DA3" w:rsidR="00D13918" w:rsidRPr="000D0399" w:rsidRDefault="00D13918" w:rsidP="00D13918">
      <w:pPr>
        <w:jc w:val="both"/>
        <w:rPr>
          <w:rFonts w:ascii="Times New Roman" w:hAnsi="Times New Roman"/>
          <w:sz w:val="26"/>
          <w:szCs w:val="26"/>
        </w:rPr>
      </w:pPr>
      <w:r w:rsidRPr="000D0399">
        <w:rPr>
          <w:rFonts w:ascii="Times New Roman" w:hAnsi="Times New Roman"/>
          <w:b/>
          <w:bCs/>
          <w:sz w:val="26"/>
          <w:szCs w:val="26"/>
        </w:rPr>
        <w:t>RESOLVED FURTHER THAT</w:t>
      </w:r>
      <w:r w:rsidRPr="000D0399">
        <w:rPr>
          <w:rFonts w:ascii="Times New Roman" w:hAnsi="Times New Roman"/>
          <w:sz w:val="26"/>
          <w:szCs w:val="26"/>
        </w:rPr>
        <w:t xml:space="preserve"> any of the Directors of the Company be and are hereby authorized</w:t>
      </w:r>
      <w:r w:rsidR="005C3BF3">
        <w:rPr>
          <w:rFonts w:ascii="Times New Roman" w:hAnsi="Times New Roman"/>
          <w:sz w:val="26"/>
          <w:szCs w:val="26"/>
        </w:rPr>
        <w:t xml:space="preserve"> </w:t>
      </w:r>
      <w:r w:rsidRPr="000D0399">
        <w:rPr>
          <w:rFonts w:ascii="Times New Roman" w:hAnsi="Times New Roman"/>
          <w:sz w:val="26"/>
          <w:szCs w:val="26"/>
        </w:rPr>
        <w:t xml:space="preserve">to do all such acts, deeds, matters and things as may be necessary and incidental in order to give effect </w:t>
      </w:r>
      <w:r w:rsidR="005C3BF3">
        <w:rPr>
          <w:rFonts w:ascii="Times New Roman" w:hAnsi="Times New Roman"/>
          <w:sz w:val="26"/>
          <w:szCs w:val="26"/>
        </w:rPr>
        <w:t>and file the resolution as and when required</w:t>
      </w:r>
      <w:r w:rsidRPr="000D0399">
        <w:rPr>
          <w:rFonts w:ascii="Times New Roman" w:hAnsi="Times New Roman"/>
          <w:sz w:val="26"/>
          <w:szCs w:val="26"/>
        </w:rPr>
        <w:t>.”</w:t>
      </w:r>
    </w:p>
    <w:p w14:paraId="2FE44380" w14:textId="181B237A" w:rsidR="00D13918" w:rsidRDefault="00D13918" w:rsidP="00D13918">
      <w:pPr>
        <w:spacing w:after="160" w:line="278" w:lineRule="auto"/>
        <w:jc w:val="both"/>
        <w:rPr>
          <w:rFonts w:ascii="Times New Roman" w:hAnsi="Times New Roman"/>
          <w:sz w:val="26"/>
          <w:szCs w:val="26"/>
        </w:rPr>
      </w:pPr>
    </w:p>
    <w:p w14:paraId="61EC1CD4" w14:textId="324319E5" w:rsidR="005C3BF3" w:rsidRDefault="005C3BF3">
      <w:pPr>
        <w:spacing w:after="160" w:line="278" w:lineRule="auto"/>
        <w:rPr>
          <w:rFonts w:ascii="Times New Roman" w:hAnsi="Times New Roman"/>
          <w:sz w:val="26"/>
          <w:szCs w:val="26"/>
        </w:rPr>
      </w:pPr>
      <w:r>
        <w:rPr>
          <w:rFonts w:ascii="Times New Roman" w:hAnsi="Times New Roman"/>
          <w:sz w:val="26"/>
          <w:szCs w:val="26"/>
        </w:rPr>
        <w:br w:type="page"/>
      </w:r>
    </w:p>
    <w:p w14:paraId="53452EB9" w14:textId="77777777" w:rsidR="005C3BF3" w:rsidRDefault="005C3BF3" w:rsidP="00D13918">
      <w:pPr>
        <w:spacing w:after="160" w:line="278" w:lineRule="auto"/>
        <w:jc w:val="both"/>
        <w:rPr>
          <w:rFonts w:ascii="Times New Roman" w:hAnsi="Times New Roman"/>
          <w:sz w:val="26"/>
          <w:szCs w:val="26"/>
        </w:rPr>
      </w:pPr>
    </w:p>
    <w:p w14:paraId="43E82E69" w14:textId="77777777" w:rsidR="005C3BF3" w:rsidRDefault="005C3BF3" w:rsidP="00D13918">
      <w:pPr>
        <w:spacing w:after="160" w:line="278" w:lineRule="auto"/>
        <w:jc w:val="both"/>
        <w:rPr>
          <w:rFonts w:ascii="Times New Roman" w:hAnsi="Times New Roman"/>
          <w:sz w:val="26"/>
          <w:szCs w:val="26"/>
        </w:rPr>
      </w:pPr>
    </w:p>
    <w:tbl>
      <w:tblPr>
        <w:tblpPr w:leftFromText="180" w:rightFromText="180" w:vertAnchor="text" w:horzAnchor="margin" w:tblpXSpec="center" w:tblpY="-3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1989"/>
        <w:gridCol w:w="2268"/>
        <w:gridCol w:w="2122"/>
      </w:tblGrid>
      <w:tr w:rsidR="005C3BF3" w:rsidRPr="00762838" w14:paraId="79936E27" w14:textId="77777777" w:rsidTr="00027304">
        <w:tc>
          <w:tcPr>
            <w:tcW w:w="2547" w:type="dxa"/>
          </w:tcPr>
          <w:p w14:paraId="08A7BD07" w14:textId="77777777" w:rsidR="005C3BF3" w:rsidRPr="00762838" w:rsidRDefault="005C3BF3" w:rsidP="00027304">
            <w:pPr>
              <w:tabs>
                <w:tab w:val="left" w:pos="8100"/>
              </w:tabs>
              <w:spacing w:line="276" w:lineRule="auto"/>
              <w:ind w:right="-556"/>
              <w:jc w:val="both"/>
              <w:rPr>
                <w:rFonts w:ascii="Times New Roman" w:eastAsia="Cambria" w:hAnsi="Times New Roman"/>
                <w:b/>
                <w:bCs/>
                <w:kern w:val="2"/>
                <w:sz w:val="26"/>
                <w:szCs w:val="26"/>
              </w:rPr>
            </w:pPr>
            <w:r w:rsidRPr="00762838">
              <w:rPr>
                <w:rFonts w:ascii="Times New Roman" w:eastAsia="Cambria" w:hAnsi="Times New Roman"/>
                <w:b/>
                <w:bCs/>
                <w:kern w:val="2"/>
                <w:sz w:val="26"/>
                <w:szCs w:val="26"/>
              </w:rPr>
              <w:t>Name of Director</w:t>
            </w:r>
          </w:p>
        </w:tc>
        <w:tc>
          <w:tcPr>
            <w:tcW w:w="4257" w:type="dxa"/>
            <w:gridSpan w:val="2"/>
          </w:tcPr>
          <w:p w14:paraId="260B6559" w14:textId="77777777" w:rsidR="005C3BF3" w:rsidRPr="00762838" w:rsidRDefault="005C3BF3" w:rsidP="00027304">
            <w:pPr>
              <w:tabs>
                <w:tab w:val="left" w:pos="8100"/>
              </w:tabs>
              <w:spacing w:line="276" w:lineRule="auto"/>
              <w:ind w:right="-556"/>
              <w:jc w:val="both"/>
              <w:rPr>
                <w:rFonts w:ascii="Times New Roman" w:eastAsia="Cambria" w:hAnsi="Times New Roman"/>
                <w:b/>
                <w:bCs/>
                <w:kern w:val="2"/>
                <w:sz w:val="26"/>
                <w:szCs w:val="26"/>
              </w:rPr>
            </w:pPr>
            <w:r w:rsidRPr="00762838">
              <w:rPr>
                <w:rFonts w:ascii="Times New Roman" w:eastAsia="Cambria" w:hAnsi="Times New Roman"/>
                <w:b/>
                <w:bCs/>
                <w:kern w:val="2"/>
                <w:sz w:val="26"/>
                <w:szCs w:val="26"/>
              </w:rPr>
              <w:t>Signature</w:t>
            </w:r>
          </w:p>
        </w:tc>
        <w:tc>
          <w:tcPr>
            <w:tcW w:w="2122" w:type="dxa"/>
          </w:tcPr>
          <w:p w14:paraId="1E3BDCD4" w14:textId="77777777" w:rsidR="005C3BF3" w:rsidRPr="00762838" w:rsidRDefault="005C3BF3" w:rsidP="00027304">
            <w:pPr>
              <w:tabs>
                <w:tab w:val="left" w:pos="8100"/>
              </w:tabs>
              <w:spacing w:line="276" w:lineRule="auto"/>
              <w:ind w:right="-556"/>
              <w:jc w:val="both"/>
              <w:rPr>
                <w:rFonts w:ascii="Times New Roman" w:eastAsia="Cambria" w:hAnsi="Times New Roman"/>
                <w:b/>
                <w:bCs/>
                <w:kern w:val="2"/>
                <w:sz w:val="26"/>
                <w:szCs w:val="26"/>
              </w:rPr>
            </w:pPr>
            <w:r w:rsidRPr="00762838">
              <w:rPr>
                <w:rFonts w:ascii="Times New Roman" w:eastAsia="Cambria" w:hAnsi="Times New Roman"/>
                <w:b/>
                <w:bCs/>
                <w:kern w:val="2"/>
                <w:sz w:val="26"/>
                <w:szCs w:val="26"/>
              </w:rPr>
              <w:t>Date of Signature</w:t>
            </w:r>
          </w:p>
        </w:tc>
      </w:tr>
      <w:tr w:rsidR="005C3BF3" w:rsidRPr="00762838" w14:paraId="132AFC0F" w14:textId="77777777" w:rsidTr="00027304">
        <w:tc>
          <w:tcPr>
            <w:tcW w:w="2547" w:type="dxa"/>
          </w:tcPr>
          <w:p w14:paraId="27F5D6C4" w14:textId="77777777" w:rsidR="005C3BF3" w:rsidRPr="00762838" w:rsidRDefault="005C3BF3" w:rsidP="00027304">
            <w:pPr>
              <w:tabs>
                <w:tab w:val="left" w:pos="8100"/>
              </w:tabs>
              <w:spacing w:line="276" w:lineRule="auto"/>
              <w:ind w:right="-556"/>
              <w:jc w:val="both"/>
              <w:rPr>
                <w:rFonts w:ascii="Times New Roman" w:eastAsia="Cambria" w:hAnsi="Times New Roman"/>
                <w:b/>
                <w:bCs/>
                <w:kern w:val="2"/>
                <w:sz w:val="26"/>
                <w:szCs w:val="26"/>
              </w:rPr>
            </w:pPr>
          </w:p>
        </w:tc>
        <w:tc>
          <w:tcPr>
            <w:tcW w:w="4257" w:type="dxa"/>
            <w:gridSpan w:val="2"/>
          </w:tcPr>
          <w:p w14:paraId="1D3CD5C7" w14:textId="409EE7A7" w:rsidR="005C3BF3" w:rsidRPr="00762838" w:rsidRDefault="005C3BF3" w:rsidP="00027304">
            <w:pPr>
              <w:tabs>
                <w:tab w:val="left" w:pos="8100"/>
              </w:tabs>
              <w:spacing w:line="276" w:lineRule="auto"/>
              <w:ind w:right="-556"/>
              <w:jc w:val="both"/>
              <w:rPr>
                <w:rFonts w:ascii="Times New Roman" w:eastAsia="Cambria" w:hAnsi="Times New Roman"/>
                <w:b/>
                <w:bCs/>
                <w:kern w:val="2"/>
                <w:sz w:val="26"/>
                <w:szCs w:val="26"/>
              </w:rPr>
            </w:pPr>
            <w:r w:rsidRPr="00762838">
              <w:rPr>
                <w:rFonts w:ascii="Times New Roman" w:eastAsia="Cambria" w:hAnsi="Times New Roman"/>
                <w:b/>
                <w:bCs/>
                <w:kern w:val="2"/>
                <w:sz w:val="26"/>
                <w:szCs w:val="26"/>
              </w:rPr>
              <w:t xml:space="preserve">Resolution No. CR </w:t>
            </w:r>
            <w:r>
              <w:rPr>
                <w:rFonts w:ascii="Times New Roman" w:eastAsia="Cambria" w:hAnsi="Times New Roman"/>
                <w:b/>
                <w:bCs/>
                <w:kern w:val="2"/>
                <w:sz w:val="26"/>
                <w:szCs w:val="26"/>
              </w:rPr>
              <w:t>11</w:t>
            </w:r>
            <w:r w:rsidRPr="00762838">
              <w:rPr>
                <w:rFonts w:ascii="Times New Roman" w:eastAsia="Cambria" w:hAnsi="Times New Roman"/>
                <w:b/>
                <w:bCs/>
                <w:kern w:val="2"/>
                <w:sz w:val="26"/>
                <w:szCs w:val="26"/>
              </w:rPr>
              <w:t>/2025-26</w:t>
            </w:r>
          </w:p>
        </w:tc>
        <w:tc>
          <w:tcPr>
            <w:tcW w:w="2122" w:type="dxa"/>
          </w:tcPr>
          <w:p w14:paraId="41E1EC17" w14:textId="77777777" w:rsidR="005C3BF3" w:rsidRPr="00762838" w:rsidRDefault="005C3BF3" w:rsidP="00027304">
            <w:pPr>
              <w:tabs>
                <w:tab w:val="left" w:pos="8100"/>
              </w:tabs>
              <w:spacing w:line="276" w:lineRule="auto"/>
              <w:ind w:right="-556"/>
              <w:jc w:val="both"/>
              <w:rPr>
                <w:rFonts w:ascii="Times New Roman" w:eastAsia="Cambria" w:hAnsi="Times New Roman"/>
                <w:b/>
                <w:bCs/>
                <w:kern w:val="2"/>
                <w:sz w:val="26"/>
                <w:szCs w:val="26"/>
              </w:rPr>
            </w:pPr>
          </w:p>
        </w:tc>
      </w:tr>
      <w:tr w:rsidR="005C3BF3" w:rsidRPr="00762838" w14:paraId="17C63637" w14:textId="77777777" w:rsidTr="00027304">
        <w:tc>
          <w:tcPr>
            <w:tcW w:w="2547" w:type="dxa"/>
          </w:tcPr>
          <w:p w14:paraId="73148CC9" w14:textId="77777777" w:rsidR="005C3BF3" w:rsidRPr="00762838" w:rsidRDefault="005C3BF3" w:rsidP="00027304">
            <w:pPr>
              <w:tabs>
                <w:tab w:val="left" w:pos="8100"/>
              </w:tabs>
              <w:spacing w:line="276" w:lineRule="auto"/>
              <w:ind w:right="-556"/>
              <w:jc w:val="both"/>
              <w:rPr>
                <w:rFonts w:ascii="Times New Roman" w:eastAsia="Cambria" w:hAnsi="Times New Roman"/>
                <w:b/>
                <w:bCs/>
                <w:kern w:val="2"/>
                <w:sz w:val="26"/>
                <w:szCs w:val="26"/>
              </w:rPr>
            </w:pPr>
          </w:p>
        </w:tc>
        <w:tc>
          <w:tcPr>
            <w:tcW w:w="1989" w:type="dxa"/>
          </w:tcPr>
          <w:p w14:paraId="7669E3D7" w14:textId="77777777" w:rsidR="005C3BF3" w:rsidRPr="00762838" w:rsidRDefault="005C3BF3" w:rsidP="00027304">
            <w:pPr>
              <w:tabs>
                <w:tab w:val="left" w:pos="8100"/>
              </w:tabs>
              <w:spacing w:line="276" w:lineRule="auto"/>
              <w:ind w:right="-556"/>
              <w:jc w:val="both"/>
              <w:rPr>
                <w:rFonts w:ascii="Times New Roman" w:eastAsia="Cambria" w:hAnsi="Times New Roman"/>
                <w:b/>
                <w:bCs/>
                <w:kern w:val="2"/>
                <w:sz w:val="26"/>
                <w:szCs w:val="26"/>
              </w:rPr>
            </w:pPr>
            <w:r w:rsidRPr="00762838">
              <w:rPr>
                <w:rFonts w:ascii="Times New Roman" w:eastAsia="Cambria" w:hAnsi="Times New Roman"/>
                <w:b/>
                <w:bCs/>
                <w:kern w:val="2"/>
                <w:sz w:val="26"/>
                <w:szCs w:val="26"/>
              </w:rPr>
              <w:t>Assent/Dissent</w:t>
            </w:r>
          </w:p>
        </w:tc>
        <w:tc>
          <w:tcPr>
            <w:tcW w:w="2268" w:type="dxa"/>
          </w:tcPr>
          <w:p w14:paraId="5756B3CD" w14:textId="77777777" w:rsidR="005C3BF3" w:rsidRPr="00762838" w:rsidRDefault="005C3BF3" w:rsidP="00027304">
            <w:pPr>
              <w:tabs>
                <w:tab w:val="left" w:pos="8100"/>
              </w:tabs>
              <w:spacing w:line="276" w:lineRule="auto"/>
              <w:ind w:right="-556"/>
              <w:jc w:val="both"/>
              <w:rPr>
                <w:rFonts w:ascii="Times New Roman" w:eastAsia="Cambria" w:hAnsi="Times New Roman"/>
                <w:b/>
                <w:bCs/>
                <w:kern w:val="2"/>
                <w:sz w:val="26"/>
                <w:szCs w:val="26"/>
              </w:rPr>
            </w:pPr>
            <w:r w:rsidRPr="00762838">
              <w:rPr>
                <w:rFonts w:ascii="Times New Roman" w:eastAsia="Cambria" w:hAnsi="Times New Roman"/>
                <w:b/>
                <w:bCs/>
                <w:kern w:val="2"/>
                <w:sz w:val="26"/>
                <w:szCs w:val="26"/>
              </w:rPr>
              <w:t>Signature</w:t>
            </w:r>
          </w:p>
        </w:tc>
        <w:tc>
          <w:tcPr>
            <w:tcW w:w="2122" w:type="dxa"/>
          </w:tcPr>
          <w:p w14:paraId="343CB3B0" w14:textId="77777777" w:rsidR="005C3BF3" w:rsidRPr="00762838" w:rsidRDefault="005C3BF3" w:rsidP="00027304">
            <w:pPr>
              <w:tabs>
                <w:tab w:val="left" w:pos="8100"/>
              </w:tabs>
              <w:spacing w:line="276" w:lineRule="auto"/>
              <w:ind w:right="-556"/>
              <w:jc w:val="both"/>
              <w:rPr>
                <w:rFonts w:ascii="Times New Roman" w:eastAsia="Cambria" w:hAnsi="Times New Roman"/>
                <w:b/>
                <w:bCs/>
                <w:kern w:val="2"/>
                <w:sz w:val="26"/>
                <w:szCs w:val="26"/>
              </w:rPr>
            </w:pPr>
          </w:p>
        </w:tc>
      </w:tr>
      <w:tr w:rsidR="005C3BF3" w:rsidRPr="00762838" w14:paraId="6C50BB97" w14:textId="77777777" w:rsidTr="00027304">
        <w:tc>
          <w:tcPr>
            <w:tcW w:w="2547" w:type="dxa"/>
          </w:tcPr>
          <w:p w14:paraId="2A1A9634" w14:textId="77777777" w:rsidR="005C3BF3" w:rsidRPr="00762838" w:rsidRDefault="005C3BF3" w:rsidP="00027304">
            <w:pPr>
              <w:tabs>
                <w:tab w:val="left" w:pos="8100"/>
              </w:tabs>
              <w:spacing w:line="276" w:lineRule="auto"/>
              <w:ind w:right="-556"/>
              <w:jc w:val="both"/>
              <w:rPr>
                <w:rFonts w:ascii="Times New Roman" w:eastAsia="Cambria" w:hAnsi="Times New Roman"/>
                <w:kern w:val="2"/>
                <w:sz w:val="26"/>
                <w:szCs w:val="26"/>
              </w:rPr>
            </w:pPr>
            <w:r w:rsidRPr="00762838">
              <w:rPr>
                <w:rFonts w:ascii="Times New Roman" w:eastAsia="Cambria" w:hAnsi="Times New Roman"/>
                <w:kern w:val="2"/>
                <w:sz w:val="26"/>
                <w:szCs w:val="26"/>
              </w:rPr>
              <w:t>Vikram Singh Chopra</w:t>
            </w:r>
          </w:p>
          <w:p w14:paraId="59010189" w14:textId="77777777" w:rsidR="005C3BF3" w:rsidRPr="00762838" w:rsidRDefault="005C3BF3" w:rsidP="00027304">
            <w:pPr>
              <w:pStyle w:val="Default"/>
              <w:tabs>
                <w:tab w:val="left" w:pos="8100"/>
              </w:tabs>
              <w:spacing w:line="276" w:lineRule="auto"/>
              <w:ind w:right="-556"/>
              <w:jc w:val="both"/>
              <w:rPr>
                <w:rFonts w:ascii="Times New Roman" w:eastAsia="Cambria" w:hAnsi="Times New Roman" w:cs="Times New Roman"/>
                <w:color w:val="auto"/>
                <w:kern w:val="2"/>
                <w:sz w:val="26"/>
                <w:szCs w:val="26"/>
                <w:lang w:val="en-US"/>
              </w:rPr>
            </w:pPr>
            <w:r w:rsidRPr="00762838">
              <w:rPr>
                <w:rFonts w:ascii="Times New Roman" w:eastAsia="Cambria" w:hAnsi="Times New Roman" w:cs="Times New Roman"/>
                <w:color w:val="auto"/>
                <w:kern w:val="2"/>
                <w:sz w:val="26"/>
                <w:szCs w:val="26"/>
                <w:lang w:val="en-US"/>
              </w:rPr>
              <w:t xml:space="preserve">(DIN: 09186836) </w:t>
            </w:r>
          </w:p>
          <w:p w14:paraId="16A4CAE6" w14:textId="77777777" w:rsidR="005C3BF3" w:rsidRPr="00762838" w:rsidRDefault="005C3BF3" w:rsidP="00027304">
            <w:pPr>
              <w:tabs>
                <w:tab w:val="left" w:pos="8100"/>
              </w:tabs>
              <w:spacing w:line="276" w:lineRule="auto"/>
              <w:ind w:right="-556"/>
              <w:jc w:val="both"/>
              <w:rPr>
                <w:rFonts w:ascii="Times New Roman" w:eastAsia="Cambria" w:hAnsi="Times New Roman"/>
                <w:kern w:val="2"/>
                <w:sz w:val="26"/>
                <w:szCs w:val="26"/>
              </w:rPr>
            </w:pPr>
          </w:p>
        </w:tc>
        <w:tc>
          <w:tcPr>
            <w:tcW w:w="1989" w:type="dxa"/>
          </w:tcPr>
          <w:p w14:paraId="4B08A322" w14:textId="77777777" w:rsidR="005C3BF3" w:rsidRPr="00762838" w:rsidRDefault="005C3BF3" w:rsidP="00027304">
            <w:pPr>
              <w:pStyle w:val="TableParagraph"/>
              <w:tabs>
                <w:tab w:val="left" w:pos="8100"/>
              </w:tabs>
              <w:spacing w:line="276" w:lineRule="auto"/>
              <w:ind w:left="405" w:right="-556"/>
              <w:jc w:val="both"/>
              <w:rPr>
                <w:rFonts w:ascii="Times New Roman" w:eastAsia="Cambria" w:hAnsi="Times New Roman" w:cs="Times New Roman"/>
                <w:kern w:val="2"/>
                <w:sz w:val="26"/>
                <w:szCs w:val="26"/>
              </w:rPr>
            </w:pPr>
            <w:r w:rsidRPr="00762838">
              <w:rPr>
                <w:rFonts w:ascii="Times New Roman" w:hAnsi="Times New Roman" w:cs="Times New Roman"/>
                <w:noProof/>
                <w:sz w:val="26"/>
                <w:szCs w:val="26"/>
              </w:rPr>
              <mc:AlternateContent>
                <mc:Choice Requires="wpg">
                  <w:drawing>
                    <wp:anchor distT="0" distB="0" distL="0" distR="0" simplePos="0" relativeHeight="251702272" behindDoc="1" locked="0" layoutInCell="1" allowOverlap="1" wp14:anchorId="2750E088" wp14:editId="64C2965F">
                      <wp:simplePos x="0" y="0"/>
                      <wp:positionH relativeFrom="column">
                        <wp:posOffset>53340</wp:posOffset>
                      </wp:positionH>
                      <wp:positionV relativeFrom="paragraph">
                        <wp:posOffset>36195</wp:posOffset>
                      </wp:positionV>
                      <wp:extent cx="165100" cy="120650"/>
                      <wp:effectExtent l="0" t="0" r="0" b="0"/>
                      <wp:wrapNone/>
                      <wp:docPr id="1073018039"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 cy="120650"/>
                                <a:chOff x="0" y="0"/>
                                <a:chExt cx="165100" cy="120650"/>
                              </a:xfrm>
                            </wpg:grpSpPr>
                            <wps:wsp>
                              <wps:cNvPr id="1070233591" name="Graphic 10"/>
                              <wps:cNvSpPr>
                                <a:spLocks/>
                              </wps:cNvSpPr>
                              <wps:spPr>
                                <a:xfrm>
                                  <a:off x="6350" y="6350"/>
                                  <a:ext cx="152400" cy="107950"/>
                                </a:xfrm>
                                <a:custGeom>
                                  <a:avLst/>
                                  <a:gdLst/>
                                  <a:ahLst/>
                                  <a:cxnLst/>
                                  <a:rect l="l" t="t" r="r" b="b"/>
                                  <a:pathLst>
                                    <a:path w="152400" h="107950">
                                      <a:moveTo>
                                        <a:pt x="0" y="107950"/>
                                      </a:moveTo>
                                      <a:lnTo>
                                        <a:pt x="152400" y="107950"/>
                                      </a:lnTo>
                                      <a:lnTo>
                                        <a:pt x="152400" y="0"/>
                                      </a:lnTo>
                                      <a:lnTo>
                                        <a:pt x="0" y="0"/>
                                      </a:lnTo>
                                      <a:lnTo>
                                        <a:pt x="0" y="1079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
                  <w:pict>
                    <v:group w14:anchorId="25F4824F" id="Group 18" o:spid="_x0000_s1026" style="position:absolute;margin-left:4.2pt;margin-top:2.85pt;width:13pt;height:9.5pt;z-index:-251614208;mso-wrap-distance-left:0;mso-wrap-distance-right:0" coordsize="16510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">
                      <v:shape id="Graphic 10" o:spid="_x0000_s1027" style="position:absolute;left:6350;top:6350;width:152400;height:107950;visibility:visible;mso-wrap-style:square;v-text-anchor:top" coordsize="15240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" path="m,107950r152400,l152400,,,,,107950xe" filled="f" strokeweight="1pt">
                        <v:path arrowok="t"/>
                      </v:shape>
                    </v:group>
                  </w:pict>
                </mc:Fallback>
              </mc:AlternateContent>
            </w:r>
            <w:r w:rsidRPr="00762838">
              <w:rPr>
                <w:rFonts w:ascii="Times New Roman" w:eastAsia="Cambria" w:hAnsi="Times New Roman" w:cs="Times New Roman"/>
                <w:kern w:val="2"/>
                <w:sz w:val="26"/>
                <w:szCs w:val="26"/>
              </w:rPr>
              <w:t>Assent</w:t>
            </w:r>
          </w:p>
          <w:p w14:paraId="2567376E" w14:textId="77777777" w:rsidR="005C3BF3" w:rsidRPr="00762838" w:rsidRDefault="005C3BF3" w:rsidP="00027304">
            <w:pPr>
              <w:pStyle w:val="TableParagraph"/>
              <w:tabs>
                <w:tab w:val="left" w:pos="8100"/>
              </w:tabs>
              <w:spacing w:line="276" w:lineRule="auto"/>
              <w:ind w:left="405" w:right="-556"/>
              <w:jc w:val="both"/>
              <w:rPr>
                <w:rFonts w:ascii="Times New Roman" w:eastAsia="Cambria" w:hAnsi="Times New Roman" w:cs="Times New Roman"/>
                <w:kern w:val="2"/>
                <w:sz w:val="26"/>
                <w:szCs w:val="26"/>
              </w:rPr>
            </w:pPr>
          </w:p>
          <w:p w14:paraId="03C635E8" w14:textId="77777777" w:rsidR="005C3BF3" w:rsidRPr="00762838" w:rsidRDefault="005C3BF3" w:rsidP="00027304">
            <w:pPr>
              <w:pStyle w:val="TableParagraph"/>
              <w:tabs>
                <w:tab w:val="left" w:pos="8100"/>
              </w:tabs>
              <w:spacing w:line="276" w:lineRule="auto"/>
              <w:ind w:left="405" w:right="-556"/>
              <w:jc w:val="both"/>
              <w:rPr>
                <w:rFonts w:ascii="Times New Roman" w:eastAsia="Cambria" w:hAnsi="Times New Roman" w:cs="Times New Roman"/>
                <w:kern w:val="2"/>
                <w:sz w:val="26"/>
                <w:szCs w:val="26"/>
              </w:rPr>
            </w:pPr>
            <w:r w:rsidRPr="00762838">
              <w:rPr>
                <w:rFonts w:ascii="Times New Roman" w:hAnsi="Times New Roman" w:cs="Times New Roman"/>
                <w:noProof/>
                <w:sz w:val="26"/>
                <w:szCs w:val="26"/>
              </w:rPr>
              <mc:AlternateContent>
                <mc:Choice Requires="wpg">
                  <w:drawing>
                    <wp:anchor distT="0" distB="0" distL="0" distR="0" simplePos="0" relativeHeight="251703296" behindDoc="1" locked="0" layoutInCell="1" allowOverlap="1" wp14:anchorId="180FB9F8" wp14:editId="2E5E1172">
                      <wp:simplePos x="0" y="0"/>
                      <wp:positionH relativeFrom="column">
                        <wp:posOffset>53340</wp:posOffset>
                      </wp:positionH>
                      <wp:positionV relativeFrom="paragraph">
                        <wp:posOffset>36195</wp:posOffset>
                      </wp:positionV>
                      <wp:extent cx="165100" cy="120650"/>
                      <wp:effectExtent l="0" t="0" r="0" b="0"/>
                      <wp:wrapNone/>
                      <wp:docPr id="1478690143"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 cy="120650"/>
                                <a:chOff x="0" y="0"/>
                                <a:chExt cx="165100" cy="120650"/>
                              </a:xfrm>
                            </wpg:grpSpPr>
                            <wps:wsp>
                              <wps:cNvPr id="1044528979" name="Graphic 10"/>
                              <wps:cNvSpPr>
                                <a:spLocks/>
                              </wps:cNvSpPr>
                              <wps:spPr>
                                <a:xfrm>
                                  <a:off x="6350" y="6350"/>
                                  <a:ext cx="152400" cy="107950"/>
                                </a:xfrm>
                                <a:custGeom>
                                  <a:avLst/>
                                  <a:gdLst/>
                                  <a:ahLst/>
                                  <a:cxnLst/>
                                  <a:rect l="l" t="t" r="r" b="b"/>
                                  <a:pathLst>
                                    <a:path w="152400" h="107950">
                                      <a:moveTo>
                                        <a:pt x="0" y="107950"/>
                                      </a:moveTo>
                                      <a:lnTo>
                                        <a:pt x="152400" y="107950"/>
                                      </a:lnTo>
                                      <a:lnTo>
                                        <a:pt x="152400" y="0"/>
                                      </a:lnTo>
                                      <a:lnTo>
                                        <a:pt x="0" y="0"/>
                                      </a:lnTo>
                                      <a:lnTo>
                                        <a:pt x="0" y="1079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
                  <w:pict>
                    <v:group w14:anchorId="665459C6" id="Group 15" o:spid="_x0000_s1026" style="position:absolute;margin-left:4.2pt;margin-top:2.85pt;width:13pt;height:9.5pt;z-index:-251613184;mso-wrap-distance-left:0;mso-wrap-distance-right:0" coordsize="16510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">
                      <v:shape id="Graphic 10" o:spid="_x0000_s1027" style="position:absolute;left:6350;top:6350;width:152400;height:107950;visibility:visible;mso-wrap-style:square;v-text-anchor:top" coordsize="15240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" path="m,107950r152400,l152400,,,,,107950xe" filled="f" strokeweight="1pt">
                        <v:path arrowok="t"/>
                      </v:shape>
                    </v:group>
                  </w:pict>
                </mc:Fallback>
              </mc:AlternateContent>
            </w:r>
            <w:r w:rsidRPr="00762838">
              <w:rPr>
                <w:rFonts w:ascii="Times New Roman" w:eastAsia="Cambria" w:hAnsi="Times New Roman" w:cs="Times New Roman"/>
                <w:kern w:val="2"/>
                <w:sz w:val="26"/>
                <w:szCs w:val="26"/>
              </w:rPr>
              <w:t>Dissent</w:t>
            </w:r>
          </w:p>
          <w:p w14:paraId="660EA892" w14:textId="77777777" w:rsidR="005C3BF3" w:rsidRPr="00762838" w:rsidRDefault="005C3BF3" w:rsidP="00027304">
            <w:pPr>
              <w:pStyle w:val="TableParagraph"/>
              <w:tabs>
                <w:tab w:val="left" w:pos="8100"/>
              </w:tabs>
              <w:spacing w:line="276" w:lineRule="auto"/>
              <w:ind w:left="405" w:right="-556"/>
              <w:jc w:val="both"/>
              <w:rPr>
                <w:rFonts w:ascii="Times New Roman" w:eastAsia="Cambria" w:hAnsi="Times New Roman" w:cs="Times New Roman"/>
                <w:kern w:val="2"/>
                <w:sz w:val="26"/>
                <w:szCs w:val="26"/>
              </w:rPr>
            </w:pPr>
          </w:p>
        </w:tc>
        <w:tc>
          <w:tcPr>
            <w:tcW w:w="2268" w:type="dxa"/>
          </w:tcPr>
          <w:p w14:paraId="5B65D815" w14:textId="77777777" w:rsidR="005C3BF3" w:rsidRPr="00762838" w:rsidRDefault="005C3BF3" w:rsidP="00027304">
            <w:pPr>
              <w:tabs>
                <w:tab w:val="left" w:pos="8100"/>
              </w:tabs>
              <w:spacing w:line="276" w:lineRule="auto"/>
              <w:ind w:right="-556"/>
              <w:jc w:val="both"/>
              <w:rPr>
                <w:rFonts w:ascii="Times New Roman" w:eastAsia="Cambria" w:hAnsi="Times New Roman"/>
                <w:kern w:val="2"/>
                <w:sz w:val="26"/>
                <w:szCs w:val="26"/>
              </w:rPr>
            </w:pPr>
          </w:p>
        </w:tc>
        <w:tc>
          <w:tcPr>
            <w:tcW w:w="2122" w:type="dxa"/>
          </w:tcPr>
          <w:p w14:paraId="6D1F7ECF" w14:textId="77777777" w:rsidR="005C3BF3" w:rsidRPr="00762838" w:rsidRDefault="005C3BF3" w:rsidP="00027304">
            <w:pPr>
              <w:tabs>
                <w:tab w:val="left" w:pos="8100"/>
              </w:tabs>
              <w:spacing w:line="276" w:lineRule="auto"/>
              <w:ind w:right="-556"/>
              <w:jc w:val="both"/>
              <w:rPr>
                <w:rFonts w:ascii="Times New Roman" w:eastAsia="Cambria" w:hAnsi="Times New Roman"/>
                <w:kern w:val="2"/>
                <w:sz w:val="26"/>
                <w:szCs w:val="26"/>
              </w:rPr>
            </w:pPr>
          </w:p>
        </w:tc>
      </w:tr>
      <w:tr w:rsidR="005C3BF3" w:rsidRPr="00762838" w14:paraId="751BB381" w14:textId="77777777" w:rsidTr="00027304">
        <w:tc>
          <w:tcPr>
            <w:tcW w:w="2547" w:type="dxa"/>
          </w:tcPr>
          <w:p w14:paraId="70397B60" w14:textId="77777777" w:rsidR="005C3BF3" w:rsidRPr="00762838" w:rsidRDefault="005C3BF3" w:rsidP="00027304">
            <w:pPr>
              <w:tabs>
                <w:tab w:val="left" w:pos="8100"/>
              </w:tabs>
              <w:spacing w:line="276" w:lineRule="auto"/>
              <w:ind w:right="-556"/>
              <w:jc w:val="both"/>
              <w:rPr>
                <w:rFonts w:ascii="Times New Roman" w:eastAsia="Cambria" w:hAnsi="Times New Roman"/>
                <w:kern w:val="2"/>
                <w:sz w:val="26"/>
                <w:szCs w:val="26"/>
              </w:rPr>
            </w:pPr>
            <w:r w:rsidRPr="00762838">
              <w:rPr>
                <w:rFonts w:ascii="Times New Roman" w:eastAsia="Cambria" w:hAnsi="Times New Roman"/>
                <w:kern w:val="2"/>
                <w:sz w:val="26"/>
                <w:szCs w:val="26"/>
              </w:rPr>
              <w:t>Vivek Sameer Soares</w:t>
            </w:r>
          </w:p>
          <w:p w14:paraId="683F04E3" w14:textId="77777777" w:rsidR="005C3BF3" w:rsidRPr="00762838" w:rsidRDefault="005C3BF3" w:rsidP="00027304">
            <w:pPr>
              <w:pStyle w:val="Default"/>
              <w:tabs>
                <w:tab w:val="left" w:pos="8100"/>
              </w:tabs>
              <w:spacing w:line="276" w:lineRule="auto"/>
              <w:ind w:right="-556"/>
              <w:jc w:val="both"/>
              <w:rPr>
                <w:rFonts w:ascii="Times New Roman" w:eastAsia="Cambria" w:hAnsi="Times New Roman" w:cs="Times New Roman"/>
                <w:color w:val="auto"/>
                <w:kern w:val="2"/>
                <w:sz w:val="26"/>
                <w:szCs w:val="26"/>
                <w:lang w:val="en-US"/>
              </w:rPr>
            </w:pPr>
            <w:r w:rsidRPr="00762838">
              <w:rPr>
                <w:rFonts w:ascii="Times New Roman" w:eastAsia="Cambria" w:hAnsi="Times New Roman" w:cs="Times New Roman"/>
                <w:color w:val="auto"/>
                <w:kern w:val="2"/>
                <w:sz w:val="26"/>
                <w:szCs w:val="26"/>
                <w:lang w:val="en-US"/>
              </w:rPr>
              <w:t xml:space="preserve">(DIN: 10639251) </w:t>
            </w:r>
          </w:p>
          <w:p w14:paraId="54AB71C6" w14:textId="77777777" w:rsidR="005C3BF3" w:rsidRPr="00762838" w:rsidRDefault="005C3BF3" w:rsidP="00027304">
            <w:pPr>
              <w:tabs>
                <w:tab w:val="left" w:pos="8100"/>
              </w:tabs>
              <w:spacing w:line="276" w:lineRule="auto"/>
              <w:ind w:right="-556"/>
              <w:jc w:val="both"/>
              <w:rPr>
                <w:rFonts w:ascii="Times New Roman" w:eastAsia="Cambria" w:hAnsi="Times New Roman"/>
                <w:kern w:val="2"/>
                <w:sz w:val="26"/>
                <w:szCs w:val="26"/>
              </w:rPr>
            </w:pPr>
          </w:p>
        </w:tc>
        <w:tc>
          <w:tcPr>
            <w:tcW w:w="1989" w:type="dxa"/>
          </w:tcPr>
          <w:p w14:paraId="503895B1" w14:textId="77777777" w:rsidR="005C3BF3" w:rsidRPr="00762838" w:rsidRDefault="005C3BF3" w:rsidP="00027304">
            <w:pPr>
              <w:pStyle w:val="TableParagraph"/>
              <w:tabs>
                <w:tab w:val="left" w:pos="8100"/>
              </w:tabs>
              <w:spacing w:line="276" w:lineRule="auto"/>
              <w:ind w:left="405" w:right="-556"/>
              <w:jc w:val="both"/>
              <w:rPr>
                <w:rFonts w:ascii="Times New Roman" w:eastAsia="Cambria" w:hAnsi="Times New Roman" w:cs="Times New Roman"/>
                <w:kern w:val="2"/>
                <w:sz w:val="26"/>
                <w:szCs w:val="26"/>
              </w:rPr>
            </w:pPr>
            <w:r w:rsidRPr="00762838">
              <w:rPr>
                <w:rFonts w:ascii="Times New Roman" w:hAnsi="Times New Roman" w:cs="Times New Roman"/>
                <w:noProof/>
                <w:sz w:val="26"/>
                <w:szCs w:val="26"/>
              </w:rPr>
              <mc:AlternateContent>
                <mc:Choice Requires="wpg">
                  <w:drawing>
                    <wp:anchor distT="0" distB="0" distL="0" distR="0" simplePos="0" relativeHeight="251704320" behindDoc="1" locked="0" layoutInCell="1" allowOverlap="1" wp14:anchorId="69D01EA6" wp14:editId="7034B725">
                      <wp:simplePos x="0" y="0"/>
                      <wp:positionH relativeFrom="column">
                        <wp:posOffset>53340</wp:posOffset>
                      </wp:positionH>
                      <wp:positionV relativeFrom="paragraph">
                        <wp:posOffset>36195</wp:posOffset>
                      </wp:positionV>
                      <wp:extent cx="165100" cy="120650"/>
                      <wp:effectExtent l="0" t="0" r="0" b="0"/>
                      <wp:wrapNone/>
                      <wp:docPr id="1220144631"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 cy="120650"/>
                                <a:chOff x="0" y="0"/>
                                <a:chExt cx="165100" cy="120650"/>
                              </a:xfrm>
                            </wpg:grpSpPr>
                            <wps:wsp>
                              <wps:cNvPr id="1776037462" name="Graphic 10"/>
                              <wps:cNvSpPr>
                                <a:spLocks/>
                              </wps:cNvSpPr>
                              <wps:spPr>
                                <a:xfrm>
                                  <a:off x="6350" y="6350"/>
                                  <a:ext cx="152400" cy="107950"/>
                                </a:xfrm>
                                <a:custGeom>
                                  <a:avLst/>
                                  <a:gdLst/>
                                  <a:ahLst/>
                                  <a:cxnLst/>
                                  <a:rect l="l" t="t" r="r" b="b"/>
                                  <a:pathLst>
                                    <a:path w="152400" h="107950">
                                      <a:moveTo>
                                        <a:pt x="0" y="107950"/>
                                      </a:moveTo>
                                      <a:lnTo>
                                        <a:pt x="152400" y="107950"/>
                                      </a:lnTo>
                                      <a:lnTo>
                                        <a:pt x="152400" y="0"/>
                                      </a:lnTo>
                                      <a:lnTo>
                                        <a:pt x="0" y="0"/>
                                      </a:lnTo>
                                      <a:lnTo>
                                        <a:pt x="0" y="1079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
                  <w:pict>
                    <v:group w14:anchorId="1683D228" id="Group 12" o:spid="_x0000_s1026" style="position:absolute;margin-left:4.2pt;margin-top:2.85pt;width:13pt;height:9.5pt;z-index:-251612160;mso-wrap-distance-left:0;mso-wrap-distance-right:0" coordsize="16510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">
                      <v:shape id="Graphic 10" o:spid="_x0000_s1027" style="position:absolute;left:6350;top:6350;width:152400;height:107950;visibility:visible;mso-wrap-style:square;v-text-anchor:top" coordsize="15240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" path="m,107950r152400,l152400,,,,,107950xe" filled="f" strokeweight="1pt">
                        <v:path arrowok="t"/>
                      </v:shape>
                    </v:group>
                  </w:pict>
                </mc:Fallback>
              </mc:AlternateContent>
            </w:r>
            <w:r w:rsidRPr="00762838">
              <w:rPr>
                <w:rFonts w:ascii="Times New Roman" w:eastAsia="Cambria" w:hAnsi="Times New Roman" w:cs="Times New Roman"/>
                <w:kern w:val="2"/>
                <w:sz w:val="26"/>
                <w:szCs w:val="26"/>
              </w:rPr>
              <w:t>Assent</w:t>
            </w:r>
          </w:p>
          <w:p w14:paraId="25D37C32" w14:textId="77777777" w:rsidR="005C3BF3" w:rsidRPr="00762838" w:rsidRDefault="005C3BF3" w:rsidP="00027304">
            <w:pPr>
              <w:pStyle w:val="TableParagraph"/>
              <w:tabs>
                <w:tab w:val="left" w:pos="8100"/>
              </w:tabs>
              <w:spacing w:line="276" w:lineRule="auto"/>
              <w:ind w:left="405" w:right="-556"/>
              <w:jc w:val="both"/>
              <w:rPr>
                <w:rFonts w:ascii="Times New Roman" w:eastAsia="Cambria" w:hAnsi="Times New Roman" w:cs="Times New Roman"/>
                <w:kern w:val="2"/>
                <w:sz w:val="26"/>
                <w:szCs w:val="26"/>
              </w:rPr>
            </w:pPr>
          </w:p>
          <w:p w14:paraId="3D505C49" w14:textId="77777777" w:rsidR="005C3BF3" w:rsidRPr="00762838" w:rsidRDefault="005C3BF3" w:rsidP="00027304">
            <w:pPr>
              <w:pStyle w:val="TableParagraph"/>
              <w:tabs>
                <w:tab w:val="left" w:pos="8100"/>
              </w:tabs>
              <w:spacing w:line="276" w:lineRule="auto"/>
              <w:ind w:left="405" w:right="-556"/>
              <w:jc w:val="both"/>
              <w:rPr>
                <w:rFonts w:ascii="Times New Roman" w:eastAsia="Cambria" w:hAnsi="Times New Roman" w:cs="Times New Roman"/>
                <w:kern w:val="2"/>
                <w:sz w:val="26"/>
                <w:szCs w:val="26"/>
              </w:rPr>
            </w:pPr>
            <w:r w:rsidRPr="00762838">
              <w:rPr>
                <w:rFonts w:ascii="Times New Roman" w:hAnsi="Times New Roman" w:cs="Times New Roman"/>
                <w:noProof/>
                <w:sz w:val="26"/>
                <w:szCs w:val="26"/>
              </w:rPr>
              <mc:AlternateContent>
                <mc:Choice Requires="wpg">
                  <w:drawing>
                    <wp:anchor distT="0" distB="0" distL="0" distR="0" simplePos="0" relativeHeight="251705344" behindDoc="1" locked="0" layoutInCell="1" allowOverlap="1" wp14:anchorId="3162F569" wp14:editId="3C6D976F">
                      <wp:simplePos x="0" y="0"/>
                      <wp:positionH relativeFrom="column">
                        <wp:posOffset>53340</wp:posOffset>
                      </wp:positionH>
                      <wp:positionV relativeFrom="paragraph">
                        <wp:posOffset>36195</wp:posOffset>
                      </wp:positionV>
                      <wp:extent cx="165100" cy="120650"/>
                      <wp:effectExtent l="0" t="0" r="0" b="0"/>
                      <wp:wrapNone/>
                      <wp:docPr id="22288324"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 cy="120650"/>
                                <a:chOff x="0" y="0"/>
                                <a:chExt cx="165100" cy="120650"/>
                              </a:xfrm>
                            </wpg:grpSpPr>
                            <wps:wsp>
                              <wps:cNvPr id="1411227145" name="Graphic 10"/>
                              <wps:cNvSpPr>
                                <a:spLocks/>
                              </wps:cNvSpPr>
                              <wps:spPr>
                                <a:xfrm>
                                  <a:off x="6350" y="6350"/>
                                  <a:ext cx="152400" cy="107950"/>
                                </a:xfrm>
                                <a:custGeom>
                                  <a:avLst/>
                                  <a:gdLst/>
                                  <a:ahLst/>
                                  <a:cxnLst/>
                                  <a:rect l="l" t="t" r="r" b="b"/>
                                  <a:pathLst>
                                    <a:path w="152400" h="107950">
                                      <a:moveTo>
                                        <a:pt x="0" y="107950"/>
                                      </a:moveTo>
                                      <a:lnTo>
                                        <a:pt x="152400" y="107950"/>
                                      </a:lnTo>
                                      <a:lnTo>
                                        <a:pt x="152400" y="0"/>
                                      </a:lnTo>
                                      <a:lnTo>
                                        <a:pt x="0" y="0"/>
                                      </a:lnTo>
                                      <a:lnTo>
                                        <a:pt x="0" y="1079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
                  <w:pict>
                    <v:group w14:anchorId="22B9303A" id="Group 9" o:spid="_x0000_s1026" style="position:absolute;margin-left:4.2pt;margin-top:2.85pt;width:13pt;height:9.5pt;z-index:-251611136;mso-wrap-distance-left:0;mso-wrap-distance-right:0" coordsize="16510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">
                      <v:shape id="Graphic 10" o:spid="_x0000_s1027" style="position:absolute;left:6350;top:6350;width:152400;height:107950;visibility:visible;mso-wrap-style:square;v-text-anchor:top" coordsize="15240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" path="m,107950r152400,l152400,,,,,107950xe" filled="f" strokeweight="1pt">
                        <v:path arrowok="t"/>
                      </v:shape>
                    </v:group>
                  </w:pict>
                </mc:Fallback>
              </mc:AlternateContent>
            </w:r>
            <w:r w:rsidRPr="00762838">
              <w:rPr>
                <w:rFonts w:ascii="Times New Roman" w:eastAsia="Cambria" w:hAnsi="Times New Roman" w:cs="Times New Roman"/>
                <w:kern w:val="2"/>
                <w:sz w:val="26"/>
                <w:szCs w:val="26"/>
              </w:rPr>
              <w:t>Dissent</w:t>
            </w:r>
          </w:p>
          <w:p w14:paraId="4EF1395B" w14:textId="77777777" w:rsidR="005C3BF3" w:rsidRPr="00762838" w:rsidRDefault="005C3BF3" w:rsidP="00027304">
            <w:pPr>
              <w:tabs>
                <w:tab w:val="left" w:pos="8100"/>
              </w:tabs>
              <w:spacing w:line="276" w:lineRule="auto"/>
              <w:ind w:right="-556"/>
              <w:jc w:val="both"/>
              <w:rPr>
                <w:rFonts w:ascii="Times New Roman" w:eastAsia="Cambria" w:hAnsi="Times New Roman"/>
                <w:kern w:val="2"/>
                <w:sz w:val="26"/>
                <w:szCs w:val="26"/>
              </w:rPr>
            </w:pPr>
          </w:p>
        </w:tc>
        <w:tc>
          <w:tcPr>
            <w:tcW w:w="2268" w:type="dxa"/>
          </w:tcPr>
          <w:p w14:paraId="173233EC" w14:textId="77777777" w:rsidR="005C3BF3" w:rsidRPr="00762838" w:rsidRDefault="005C3BF3" w:rsidP="00027304">
            <w:pPr>
              <w:tabs>
                <w:tab w:val="left" w:pos="8100"/>
              </w:tabs>
              <w:spacing w:line="276" w:lineRule="auto"/>
              <w:ind w:right="-556"/>
              <w:jc w:val="both"/>
              <w:rPr>
                <w:rFonts w:ascii="Times New Roman" w:eastAsia="Cambria" w:hAnsi="Times New Roman"/>
                <w:kern w:val="2"/>
                <w:sz w:val="26"/>
                <w:szCs w:val="26"/>
              </w:rPr>
            </w:pPr>
          </w:p>
        </w:tc>
        <w:tc>
          <w:tcPr>
            <w:tcW w:w="2122" w:type="dxa"/>
          </w:tcPr>
          <w:p w14:paraId="7BFEB2BB" w14:textId="77777777" w:rsidR="005C3BF3" w:rsidRPr="00762838" w:rsidRDefault="005C3BF3" w:rsidP="00027304">
            <w:pPr>
              <w:tabs>
                <w:tab w:val="left" w:pos="8100"/>
              </w:tabs>
              <w:spacing w:line="276" w:lineRule="auto"/>
              <w:ind w:right="-556"/>
              <w:jc w:val="both"/>
              <w:rPr>
                <w:rFonts w:ascii="Times New Roman" w:eastAsia="Cambria" w:hAnsi="Times New Roman"/>
                <w:kern w:val="2"/>
                <w:sz w:val="26"/>
                <w:szCs w:val="26"/>
              </w:rPr>
            </w:pPr>
          </w:p>
        </w:tc>
      </w:tr>
      <w:tr w:rsidR="005C3BF3" w:rsidRPr="00762838" w14:paraId="46A79D78" w14:textId="77777777" w:rsidTr="00027304">
        <w:tc>
          <w:tcPr>
            <w:tcW w:w="2547" w:type="dxa"/>
          </w:tcPr>
          <w:p w14:paraId="42C25A91" w14:textId="77777777" w:rsidR="005C3BF3" w:rsidRPr="00762838" w:rsidRDefault="005C3BF3" w:rsidP="00027304">
            <w:pPr>
              <w:tabs>
                <w:tab w:val="left" w:pos="8100"/>
              </w:tabs>
              <w:spacing w:line="276" w:lineRule="auto"/>
              <w:ind w:right="-556"/>
              <w:jc w:val="both"/>
              <w:rPr>
                <w:rFonts w:ascii="Times New Roman" w:eastAsia="Cambria" w:hAnsi="Times New Roman"/>
                <w:kern w:val="2"/>
                <w:sz w:val="26"/>
                <w:szCs w:val="26"/>
              </w:rPr>
            </w:pPr>
            <w:r w:rsidRPr="00762838">
              <w:rPr>
                <w:rFonts w:ascii="Times New Roman" w:eastAsia="Cambria" w:hAnsi="Times New Roman"/>
                <w:kern w:val="2"/>
                <w:sz w:val="26"/>
                <w:szCs w:val="26"/>
              </w:rPr>
              <w:t>Subrat Kumar Ray</w:t>
            </w:r>
          </w:p>
          <w:p w14:paraId="35194C83" w14:textId="77777777" w:rsidR="005C3BF3" w:rsidRPr="00762838" w:rsidRDefault="005C3BF3" w:rsidP="00027304">
            <w:pPr>
              <w:pStyle w:val="Default"/>
              <w:tabs>
                <w:tab w:val="left" w:pos="8100"/>
              </w:tabs>
              <w:spacing w:line="276" w:lineRule="auto"/>
              <w:ind w:right="-556"/>
              <w:jc w:val="both"/>
              <w:rPr>
                <w:rFonts w:ascii="Times New Roman" w:eastAsia="Cambria" w:hAnsi="Times New Roman" w:cs="Times New Roman"/>
                <w:color w:val="auto"/>
                <w:kern w:val="2"/>
                <w:sz w:val="26"/>
                <w:szCs w:val="26"/>
                <w:lang w:val="en-US"/>
              </w:rPr>
            </w:pPr>
            <w:r w:rsidRPr="00762838">
              <w:rPr>
                <w:rFonts w:ascii="Times New Roman" w:eastAsia="Cambria" w:hAnsi="Times New Roman" w:cs="Times New Roman"/>
                <w:color w:val="auto"/>
                <w:kern w:val="2"/>
                <w:sz w:val="26"/>
                <w:szCs w:val="26"/>
                <w:lang w:val="en-US"/>
              </w:rPr>
              <w:t xml:space="preserve">(DIN: 10633416) </w:t>
            </w:r>
          </w:p>
          <w:p w14:paraId="2698FD48" w14:textId="77777777" w:rsidR="005C3BF3" w:rsidRPr="00762838" w:rsidRDefault="005C3BF3" w:rsidP="00027304">
            <w:pPr>
              <w:tabs>
                <w:tab w:val="left" w:pos="8100"/>
              </w:tabs>
              <w:spacing w:line="276" w:lineRule="auto"/>
              <w:ind w:right="-556"/>
              <w:jc w:val="both"/>
              <w:rPr>
                <w:rFonts w:ascii="Times New Roman" w:eastAsia="Cambria" w:hAnsi="Times New Roman"/>
                <w:kern w:val="2"/>
                <w:sz w:val="26"/>
                <w:szCs w:val="26"/>
              </w:rPr>
            </w:pPr>
          </w:p>
        </w:tc>
        <w:tc>
          <w:tcPr>
            <w:tcW w:w="1989" w:type="dxa"/>
          </w:tcPr>
          <w:p w14:paraId="563975C4" w14:textId="77777777" w:rsidR="005C3BF3" w:rsidRPr="00762838" w:rsidRDefault="005C3BF3" w:rsidP="00027304">
            <w:pPr>
              <w:pStyle w:val="TableParagraph"/>
              <w:tabs>
                <w:tab w:val="left" w:pos="8100"/>
              </w:tabs>
              <w:spacing w:line="276" w:lineRule="auto"/>
              <w:ind w:left="405" w:right="-556"/>
              <w:jc w:val="both"/>
              <w:rPr>
                <w:rFonts w:ascii="Times New Roman" w:eastAsia="Cambria" w:hAnsi="Times New Roman" w:cs="Times New Roman"/>
                <w:kern w:val="2"/>
                <w:sz w:val="26"/>
                <w:szCs w:val="26"/>
              </w:rPr>
            </w:pPr>
            <w:r w:rsidRPr="00762838">
              <w:rPr>
                <w:rFonts w:ascii="Times New Roman" w:hAnsi="Times New Roman" w:cs="Times New Roman"/>
                <w:noProof/>
                <w:sz w:val="26"/>
                <w:szCs w:val="26"/>
              </w:rPr>
              <mc:AlternateContent>
                <mc:Choice Requires="wpg">
                  <w:drawing>
                    <wp:anchor distT="0" distB="0" distL="0" distR="0" simplePos="0" relativeHeight="251706368" behindDoc="1" locked="0" layoutInCell="1" allowOverlap="1" wp14:anchorId="53575271" wp14:editId="5802A013">
                      <wp:simplePos x="0" y="0"/>
                      <wp:positionH relativeFrom="column">
                        <wp:posOffset>53340</wp:posOffset>
                      </wp:positionH>
                      <wp:positionV relativeFrom="paragraph">
                        <wp:posOffset>36195</wp:posOffset>
                      </wp:positionV>
                      <wp:extent cx="165100" cy="120650"/>
                      <wp:effectExtent l="0" t="0" r="0" b="0"/>
                      <wp:wrapNone/>
                      <wp:docPr id="1333498592"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 cy="120650"/>
                                <a:chOff x="0" y="0"/>
                                <a:chExt cx="165100" cy="120650"/>
                              </a:xfrm>
                            </wpg:grpSpPr>
                            <wps:wsp>
                              <wps:cNvPr id="613645067" name="Graphic 10"/>
                              <wps:cNvSpPr>
                                <a:spLocks/>
                              </wps:cNvSpPr>
                              <wps:spPr>
                                <a:xfrm>
                                  <a:off x="6350" y="6350"/>
                                  <a:ext cx="152400" cy="107950"/>
                                </a:xfrm>
                                <a:custGeom>
                                  <a:avLst/>
                                  <a:gdLst/>
                                  <a:ahLst/>
                                  <a:cxnLst/>
                                  <a:rect l="l" t="t" r="r" b="b"/>
                                  <a:pathLst>
                                    <a:path w="152400" h="107950">
                                      <a:moveTo>
                                        <a:pt x="0" y="107950"/>
                                      </a:moveTo>
                                      <a:lnTo>
                                        <a:pt x="152400" y="107950"/>
                                      </a:lnTo>
                                      <a:lnTo>
                                        <a:pt x="152400" y="0"/>
                                      </a:lnTo>
                                      <a:lnTo>
                                        <a:pt x="0" y="0"/>
                                      </a:lnTo>
                                      <a:lnTo>
                                        <a:pt x="0" y="1079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
                  <w:pict>
                    <v:group w14:anchorId="02605A04" id="Group 6" o:spid="_x0000_s1026" style="position:absolute;margin-left:4.2pt;margin-top:2.85pt;width:13pt;height:9.5pt;z-index:-251610112;mso-wrap-distance-left:0;mso-wrap-distance-right:0" coordsize="16510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">
                      <v:shape id="Graphic 10" o:spid="_x0000_s1027" style="position:absolute;left:6350;top:6350;width:152400;height:107950;visibility:visible;mso-wrap-style:square;v-text-anchor:top" coordsize="15240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" path="m,107950r152400,l152400,,,,,107950xe" filled="f" strokeweight="1pt">
                        <v:path arrowok="t"/>
                      </v:shape>
                    </v:group>
                  </w:pict>
                </mc:Fallback>
              </mc:AlternateContent>
            </w:r>
            <w:r w:rsidRPr="00762838">
              <w:rPr>
                <w:rFonts w:ascii="Times New Roman" w:eastAsia="Cambria" w:hAnsi="Times New Roman" w:cs="Times New Roman"/>
                <w:kern w:val="2"/>
                <w:sz w:val="26"/>
                <w:szCs w:val="26"/>
              </w:rPr>
              <w:t>Assent</w:t>
            </w:r>
          </w:p>
          <w:p w14:paraId="7567CC66" w14:textId="77777777" w:rsidR="005C3BF3" w:rsidRPr="00762838" w:rsidRDefault="005C3BF3" w:rsidP="00027304">
            <w:pPr>
              <w:pStyle w:val="TableParagraph"/>
              <w:tabs>
                <w:tab w:val="left" w:pos="8100"/>
              </w:tabs>
              <w:spacing w:line="276" w:lineRule="auto"/>
              <w:ind w:left="405" w:right="-556"/>
              <w:jc w:val="both"/>
              <w:rPr>
                <w:rFonts w:ascii="Times New Roman" w:eastAsia="Cambria" w:hAnsi="Times New Roman" w:cs="Times New Roman"/>
                <w:kern w:val="2"/>
                <w:sz w:val="26"/>
                <w:szCs w:val="26"/>
              </w:rPr>
            </w:pPr>
          </w:p>
          <w:p w14:paraId="2A1949FC" w14:textId="77777777" w:rsidR="005C3BF3" w:rsidRPr="00762838" w:rsidRDefault="005C3BF3" w:rsidP="00027304">
            <w:pPr>
              <w:pStyle w:val="TableParagraph"/>
              <w:tabs>
                <w:tab w:val="left" w:pos="8100"/>
              </w:tabs>
              <w:spacing w:line="276" w:lineRule="auto"/>
              <w:ind w:left="405" w:right="-556"/>
              <w:jc w:val="both"/>
              <w:rPr>
                <w:rFonts w:ascii="Times New Roman" w:eastAsia="Cambria" w:hAnsi="Times New Roman" w:cs="Times New Roman"/>
                <w:kern w:val="2"/>
                <w:sz w:val="26"/>
                <w:szCs w:val="26"/>
              </w:rPr>
            </w:pPr>
            <w:r w:rsidRPr="00762838">
              <w:rPr>
                <w:rFonts w:ascii="Times New Roman" w:hAnsi="Times New Roman" w:cs="Times New Roman"/>
                <w:noProof/>
                <w:sz w:val="26"/>
                <w:szCs w:val="26"/>
              </w:rPr>
              <mc:AlternateContent>
                <mc:Choice Requires="wpg">
                  <w:drawing>
                    <wp:anchor distT="0" distB="0" distL="0" distR="0" simplePos="0" relativeHeight="251707392" behindDoc="1" locked="0" layoutInCell="1" allowOverlap="1" wp14:anchorId="77C3EFBC" wp14:editId="32D102A6">
                      <wp:simplePos x="0" y="0"/>
                      <wp:positionH relativeFrom="column">
                        <wp:posOffset>53340</wp:posOffset>
                      </wp:positionH>
                      <wp:positionV relativeFrom="paragraph">
                        <wp:posOffset>36195</wp:posOffset>
                      </wp:positionV>
                      <wp:extent cx="165100" cy="120650"/>
                      <wp:effectExtent l="0" t="0" r="0" b="0"/>
                      <wp:wrapNone/>
                      <wp:docPr id="1873874649"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 cy="120650"/>
                                <a:chOff x="0" y="0"/>
                                <a:chExt cx="165100" cy="120650"/>
                              </a:xfrm>
                            </wpg:grpSpPr>
                            <wps:wsp>
                              <wps:cNvPr id="380476112" name="Graphic 10"/>
                              <wps:cNvSpPr>
                                <a:spLocks/>
                              </wps:cNvSpPr>
                              <wps:spPr>
                                <a:xfrm>
                                  <a:off x="6350" y="6350"/>
                                  <a:ext cx="152400" cy="107950"/>
                                </a:xfrm>
                                <a:custGeom>
                                  <a:avLst/>
                                  <a:gdLst/>
                                  <a:ahLst/>
                                  <a:cxnLst/>
                                  <a:rect l="l" t="t" r="r" b="b"/>
                                  <a:pathLst>
                                    <a:path w="152400" h="107950">
                                      <a:moveTo>
                                        <a:pt x="0" y="107950"/>
                                      </a:moveTo>
                                      <a:lnTo>
                                        <a:pt x="152400" y="107950"/>
                                      </a:lnTo>
                                      <a:lnTo>
                                        <a:pt x="152400" y="0"/>
                                      </a:lnTo>
                                      <a:lnTo>
                                        <a:pt x="0" y="0"/>
                                      </a:lnTo>
                                      <a:lnTo>
                                        <a:pt x="0" y="1079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
                  <w:pict>
                    <v:group w14:anchorId="0E3414CE" id="Group 3" o:spid="_x0000_s1026" style="position:absolute;margin-left:4.2pt;margin-top:2.85pt;width:13pt;height:9.5pt;z-index:-251609088;mso-wrap-distance-left:0;mso-wrap-distance-right:0" coordsize="16510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">
                      <v:shape id="Graphic 10" o:spid="_x0000_s1027" style="position:absolute;left:6350;top:6350;width:152400;height:107950;visibility:visible;mso-wrap-style:square;v-text-anchor:top" coordsize="15240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" path="m,107950r152400,l152400,,,,,107950xe" filled="f" strokeweight="1pt">
                        <v:path arrowok="t"/>
                      </v:shape>
                    </v:group>
                  </w:pict>
                </mc:Fallback>
              </mc:AlternateContent>
            </w:r>
            <w:r w:rsidRPr="00762838">
              <w:rPr>
                <w:rFonts w:ascii="Times New Roman" w:eastAsia="Cambria" w:hAnsi="Times New Roman" w:cs="Times New Roman"/>
                <w:kern w:val="2"/>
                <w:sz w:val="26"/>
                <w:szCs w:val="26"/>
              </w:rPr>
              <w:t>Dissent</w:t>
            </w:r>
          </w:p>
          <w:p w14:paraId="273815CD" w14:textId="77777777" w:rsidR="005C3BF3" w:rsidRPr="00762838" w:rsidRDefault="005C3BF3" w:rsidP="00027304">
            <w:pPr>
              <w:tabs>
                <w:tab w:val="left" w:pos="8100"/>
              </w:tabs>
              <w:spacing w:line="276" w:lineRule="auto"/>
              <w:ind w:right="-556"/>
              <w:jc w:val="both"/>
              <w:rPr>
                <w:rFonts w:ascii="Times New Roman" w:eastAsia="Cambria" w:hAnsi="Times New Roman"/>
                <w:kern w:val="2"/>
                <w:sz w:val="26"/>
                <w:szCs w:val="26"/>
              </w:rPr>
            </w:pPr>
          </w:p>
        </w:tc>
        <w:tc>
          <w:tcPr>
            <w:tcW w:w="2268" w:type="dxa"/>
          </w:tcPr>
          <w:p w14:paraId="2DA9175D" w14:textId="77777777" w:rsidR="005C3BF3" w:rsidRPr="00762838" w:rsidRDefault="005C3BF3" w:rsidP="00027304">
            <w:pPr>
              <w:tabs>
                <w:tab w:val="left" w:pos="8100"/>
              </w:tabs>
              <w:spacing w:line="276" w:lineRule="auto"/>
              <w:ind w:right="-556"/>
              <w:jc w:val="both"/>
              <w:rPr>
                <w:rFonts w:ascii="Times New Roman" w:eastAsia="Cambria" w:hAnsi="Times New Roman"/>
                <w:kern w:val="2"/>
                <w:sz w:val="26"/>
                <w:szCs w:val="26"/>
              </w:rPr>
            </w:pPr>
          </w:p>
        </w:tc>
        <w:tc>
          <w:tcPr>
            <w:tcW w:w="2122" w:type="dxa"/>
          </w:tcPr>
          <w:p w14:paraId="4AF225F9" w14:textId="77777777" w:rsidR="005C3BF3" w:rsidRPr="00762838" w:rsidRDefault="005C3BF3" w:rsidP="00027304">
            <w:pPr>
              <w:tabs>
                <w:tab w:val="left" w:pos="8100"/>
              </w:tabs>
              <w:spacing w:line="276" w:lineRule="auto"/>
              <w:ind w:right="-556"/>
              <w:jc w:val="both"/>
              <w:rPr>
                <w:rFonts w:ascii="Times New Roman" w:eastAsia="Cambria" w:hAnsi="Times New Roman"/>
                <w:kern w:val="2"/>
                <w:sz w:val="26"/>
                <w:szCs w:val="26"/>
              </w:rPr>
            </w:pPr>
          </w:p>
        </w:tc>
      </w:tr>
    </w:tbl>
    <w:p w14:paraId="427E76FE" w14:textId="77777777" w:rsidR="005C3BF3" w:rsidRPr="007B1994" w:rsidRDefault="005C3BF3" w:rsidP="00D13918">
      <w:pPr>
        <w:spacing w:after="160" w:line="278" w:lineRule="auto"/>
        <w:jc w:val="both"/>
        <w:rPr>
          <w:rFonts w:ascii="Times New Roman" w:hAnsi="Times New Roman"/>
          <w:sz w:val="26"/>
          <w:szCs w:val="26"/>
        </w:rPr>
      </w:pPr>
    </w:p>
    <w:sectPr w:rsidR="005C3BF3" w:rsidRPr="007B1994" w:rsidSect="00F46DB8">
      <w:headerReference w:type="default" r:id="rId7"/>
      <w:footerReference w:type="default" r:id="rId8"/>
      <w:pgSz w:w="12240" w:h="15840"/>
      <w:pgMar w:top="2561" w:right="1080" w:bottom="1440" w:left="1080" w:header="882" w:footer="82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FA18F" w14:textId="77777777" w:rsidR="00855111" w:rsidRDefault="00855111">
      <w:r>
        <w:separator/>
      </w:r>
    </w:p>
  </w:endnote>
  <w:endnote w:type="continuationSeparator" w:id="0">
    <w:p w14:paraId="30DEE178" w14:textId="77777777" w:rsidR="00855111" w:rsidRDefault="008551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notTrueType/>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D63A4" w14:textId="77777777" w:rsidR="00F46DB8" w:rsidRDefault="00855111" w:rsidP="001D53A3">
    <w:pPr>
      <w:pStyle w:val="Footer"/>
      <w:ind w:right="-180"/>
      <w:jc w:val="right"/>
    </w:pPr>
    <w:r w:rsidRPr="00855111">
      <w:rPr>
        <w:noProof/>
        <w14:ligatures w14:val="standardContextual"/>
      </w:rPr>
      <w:pict w14:anchorId="2CAD0C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i1025" type="#_x0000_t75" alt="A picture containing logo&#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Description automatically generated" style="width:120pt;height:12pt;visibility:visible;mso-wrap-style:square;mso-width-percent:0;mso-height-percent:0;mso-width-percent:0;mso-height-percent:0">
          <v:imagedata r:id="rId1" o:title="A picture containing logo&#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10;&#13;&#13;"/>
          <o:lock v:ext="edit" rotation="t" cropping="t" verticies="t"/>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D527C" w14:textId="77777777" w:rsidR="00855111" w:rsidRDefault="00855111">
      <w:r>
        <w:separator/>
      </w:r>
    </w:p>
  </w:footnote>
  <w:footnote w:type="continuationSeparator" w:id="0">
    <w:p w14:paraId="2A802D1A" w14:textId="77777777" w:rsidR="00855111" w:rsidRDefault="008551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057C7" w14:textId="77777777" w:rsidR="00F46DB8" w:rsidRPr="00AE00ED" w:rsidRDefault="00855111" w:rsidP="00AE00ED">
    <w:pPr>
      <w:rPr>
        <w:sz w:val="8"/>
        <w:szCs w:val="8"/>
      </w:rPr>
    </w:pPr>
    <w:r>
      <w:rPr>
        <w:noProof/>
      </w:rPr>
      <w:pict w14:anchorId="0A0301B9">
        <v:rect id="Rectangle 1" o:spid="_x0000_s1025" alt="" style="position:absolute;margin-left:309.6pt;margin-top:-20.1pt;width:236.4pt;height:146.9pt;z-index:251659264;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strokecolor="white">
          <o:lock v:ext="edit" aspectratio="t" verticies="t" text="t" shapetype="t"/>
          <v:textbox>
            <w:txbxContent>
              <w:p w14:paraId="5D260FCA" w14:textId="77777777" w:rsidR="00F46DB8" w:rsidRDefault="00F46DB8" w:rsidP="0077046B">
                <w:pPr>
                  <w:jc w:val="both"/>
                  <w:rPr>
                    <w:rFonts w:ascii="Arial" w:hAnsi="Arial" w:cs="Arial"/>
                    <w:color w:val="000000"/>
                    <w:sz w:val="18"/>
                    <w:szCs w:val="18"/>
                    <w:lang w:val="en-AU"/>
                  </w:rPr>
                </w:pPr>
                <w:r w:rsidRPr="0077046B">
                  <w:rPr>
                    <w:b/>
                    <w:bCs/>
                    <w:sz w:val="20"/>
                    <w:szCs w:val="20"/>
                  </w:rPr>
                  <w:t>Organon (India) Private Limited</w:t>
                </w:r>
                <w:r>
                  <w:rPr>
                    <w:rFonts w:ascii="Arial" w:hAnsi="Arial" w:cs="Arial"/>
                    <w:color w:val="000000"/>
                    <w:sz w:val="18"/>
                    <w:szCs w:val="18"/>
                    <w:lang w:val="en-AU"/>
                  </w:rPr>
                  <w:t xml:space="preserve"> </w:t>
                </w:r>
              </w:p>
              <w:p w14:paraId="183897EB" w14:textId="77777777" w:rsidR="00F46DB8" w:rsidRPr="0077046B" w:rsidRDefault="00F46DB8" w:rsidP="0077046B">
                <w:pPr>
                  <w:jc w:val="both"/>
                  <w:rPr>
                    <w:b/>
                    <w:bCs/>
                    <w:sz w:val="20"/>
                    <w:szCs w:val="20"/>
                  </w:rPr>
                </w:pPr>
                <w:r>
                  <w:rPr>
                    <w:rFonts w:ascii="Arial" w:hAnsi="Arial" w:cs="Arial"/>
                    <w:color w:val="000000"/>
                    <w:sz w:val="18"/>
                    <w:szCs w:val="18"/>
                    <w:lang w:val="en-AU"/>
                  </w:rPr>
                  <w:t>A subsidiary of Organon &amp; Co, NJ, USA</w:t>
                </w:r>
                <w:r w:rsidRPr="0077046B">
                  <w:rPr>
                    <w:b/>
                    <w:bCs/>
                    <w:sz w:val="20"/>
                    <w:szCs w:val="20"/>
                  </w:rPr>
                  <w:tab/>
                </w:r>
              </w:p>
              <w:p w14:paraId="4E28DC8D" w14:textId="77777777" w:rsidR="00F46DB8" w:rsidRPr="00031E4F" w:rsidRDefault="00F46DB8" w:rsidP="0077046B">
                <w:pPr>
                  <w:jc w:val="both"/>
                  <w:rPr>
                    <w:rFonts w:cs="Calibri"/>
                    <w:sz w:val="20"/>
                    <w:szCs w:val="20"/>
                  </w:rPr>
                </w:pPr>
                <w:r w:rsidRPr="00031E4F">
                  <w:rPr>
                    <w:rFonts w:cs="Calibri"/>
                    <w:sz w:val="20"/>
                    <w:szCs w:val="20"/>
                  </w:rPr>
                  <w:t>Regd. Office:</w:t>
                </w:r>
              </w:p>
              <w:p w14:paraId="10A1E052" w14:textId="77777777" w:rsidR="00F46DB8" w:rsidRPr="00031E4F" w:rsidRDefault="00F46DB8" w:rsidP="0077046B">
                <w:pPr>
                  <w:jc w:val="both"/>
                  <w:rPr>
                    <w:rFonts w:cs="Calibri"/>
                    <w:sz w:val="20"/>
                    <w:szCs w:val="20"/>
                  </w:rPr>
                </w:pPr>
                <w:r w:rsidRPr="00031E4F">
                  <w:rPr>
                    <w:rFonts w:cs="Calibri"/>
                    <w:sz w:val="20"/>
                    <w:szCs w:val="20"/>
                  </w:rPr>
                  <w:t>3012-3020, 3rd Floor</w:t>
                </w:r>
              </w:p>
              <w:p w14:paraId="2D276E20" w14:textId="77777777" w:rsidR="00F46DB8" w:rsidRPr="00031E4F" w:rsidRDefault="00F46DB8" w:rsidP="0077046B">
                <w:pPr>
                  <w:jc w:val="both"/>
                  <w:rPr>
                    <w:rFonts w:cs="Calibri"/>
                    <w:sz w:val="20"/>
                    <w:szCs w:val="20"/>
                  </w:rPr>
                </w:pPr>
                <w:r w:rsidRPr="00031E4F">
                  <w:rPr>
                    <w:rFonts w:cs="Calibri"/>
                    <w:sz w:val="20"/>
                    <w:szCs w:val="20"/>
                  </w:rPr>
                  <w:t>A-Wing Oberoi Garden Estate</w:t>
                </w:r>
                <w:r w:rsidRPr="00031E4F">
                  <w:rPr>
                    <w:rFonts w:cs="Calibri"/>
                    <w:sz w:val="20"/>
                    <w:szCs w:val="20"/>
                  </w:rPr>
                  <w:tab/>
                  <w:t xml:space="preserve"> </w:t>
                </w:r>
              </w:p>
              <w:p w14:paraId="5CB88E46" w14:textId="77777777" w:rsidR="00F46DB8" w:rsidRPr="00031E4F" w:rsidRDefault="00F46DB8" w:rsidP="0077046B">
                <w:pPr>
                  <w:jc w:val="both"/>
                  <w:rPr>
                    <w:rFonts w:cs="Calibri"/>
                    <w:sz w:val="20"/>
                    <w:szCs w:val="20"/>
                  </w:rPr>
                </w:pPr>
                <w:r w:rsidRPr="00031E4F">
                  <w:rPr>
                    <w:rFonts w:cs="Calibri"/>
                    <w:sz w:val="20"/>
                    <w:szCs w:val="20"/>
                  </w:rPr>
                  <w:t>Chandivali Farm Road</w:t>
                </w:r>
              </w:p>
              <w:p w14:paraId="2F370CAA" w14:textId="77777777" w:rsidR="00F46DB8" w:rsidRPr="00031E4F" w:rsidRDefault="00F46DB8" w:rsidP="0077046B">
                <w:pPr>
                  <w:jc w:val="both"/>
                  <w:rPr>
                    <w:rFonts w:cs="Calibri"/>
                    <w:sz w:val="20"/>
                    <w:szCs w:val="20"/>
                  </w:rPr>
                </w:pPr>
                <w:r w:rsidRPr="00031E4F">
                  <w:rPr>
                    <w:rFonts w:cs="Calibri"/>
                    <w:sz w:val="20"/>
                    <w:szCs w:val="20"/>
                  </w:rPr>
                  <w:t>Andheri East, Mumbai 400072, India</w:t>
                </w:r>
              </w:p>
              <w:p w14:paraId="6DEDAB8C" w14:textId="77777777" w:rsidR="00F46DB8" w:rsidRPr="00031E4F" w:rsidRDefault="00F46DB8" w:rsidP="00FC363D">
                <w:pPr>
                  <w:jc w:val="both"/>
                  <w:rPr>
                    <w:rFonts w:cs="Calibri"/>
                    <w:sz w:val="20"/>
                    <w:szCs w:val="20"/>
                  </w:rPr>
                </w:pPr>
                <w:r w:rsidRPr="00031E4F">
                  <w:rPr>
                    <w:rFonts w:cs="Calibri"/>
                    <w:sz w:val="20"/>
                    <w:szCs w:val="20"/>
                  </w:rPr>
                  <w:t xml:space="preserve">CIN: </w:t>
                </w:r>
                <w:r w:rsidRPr="0077046B">
                  <w:rPr>
                    <w:sz w:val="20"/>
                    <w:szCs w:val="20"/>
                  </w:rPr>
                  <w:t>U24231MH1967PTC187949</w:t>
                </w:r>
              </w:p>
              <w:p w14:paraId="51DB193D" w14:textId="77777777" w:rsidR="00F46DB8" w:rsidRPr="00031E4F" w:rsidRDefault="00F46DB8" w:rsidP="0077046B">
                <w:pPr>
                  <w:jc w:val="both"/>
                  <w:rPr>
                    <w:rFonts w:cs="Calibri"/>
                    <w:sz w:val="20"/>
                    <w:szCs w:val="20"/>
                  </w:rPr>
                </w:pPr>
                <w:r w:rsidRPr="00031E4F">
                  <w:rPr>
                    <w:rFonts w:cs="Calibri"/>
                    <w:sz w:val="20"/>
                    <w:szCs w:val="20"/>
                  </w:rPr>
                  <w:t>Phone no: +91 22 6789 5599</w:t>
                </w:r>
              </w:p>
              <w:p w14:paraId="46A7FE24" w14:textId="35CD769B" w:rsidR="00C7205D" w:rsidRPr="00C7205D" w:rsidRDefault="00F46DB8" w:rsidP="00FC363D">
                <w:pPr>
                  <w:jc w:val="both"/>
                </w:pPr>
                <w:r w:rsidRPr="00031E4F">
                  <w:rPr>
                    <w:rFonts w:cs="Calibri"/>
                    <w:sz w:val="20"/>
                    <w:szCs w:val="20"/>
                  </w:rPr>
                  <w:t xml:space="preserve">Email: </w:t>
                </w:r>
                <w:hyperlink r:id="rId1" w:history="1">
                  <w:r w:rsidRPr="00C7205D">
                    <w:rPr>
                      <w:rStyle w:val="Heading6Char"/>
                      <w:rFonts w:cs="Calibri"/>
                      <w:i w:val="0"/>
                      <w:iCs w:val="0"/>
                      <w:sz w:val="20"/>
                      <w:szCs w:val="20"/>
                    </w:rPr>
                    <w:t>organon_india@organon.com</w:t>
                  </w:r>
                </w:hyperlink>
              </w:p>
              <w:p w14:paraId="620346A3" w14:textId="77777777" w:rsidR="00F46DB8" w:rsidRPr="0077046B" w:rsidRDefault="00F46DB8" w:rsidP="0077046B">
                <w:pPr>
                  <w:jc w:val="both"/>
                  <w:rPr>
                    <w:sz w:val="20"/>
                    <w:szCs w:val="20"/>
                  </w:rPr>
                </w:pPr>
              </w:p>
            </w:txbxContent>
          </v:textbox>
        </v:rect>
      </w:pict>
    </w:r>
  </w:p>
  <w:p w14:paraId="78742B08" w14:textId="77777777" w:rsidR="00F46DB8" w:rsidRDefault="00855111" w:rsidP="001D53A3">
    <w:pPr>
      <w:pStyle w:val="Header"/>
      <w:ind w:hanging="180"/>
    </w:pPr>
    <w:r w:rsidRPr="00855111">
      <w:rPr>
        <w:noProof/>
        <w14:ligatures w14:val="standardContextual"/>
      </w:rPr>
      <w:pict w14:anchorId="147C8E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 o:spid="_x0000_i1026" type="#_x0000_t75" alt="" style="width:192pt;height:36pt;visibility:visible;mso-wrap-style:square;mso-width-percent:0;mso-height-percent:0;mso-width-percent:0;mso-height-percent:0">
          <v:imagedata r:id="rId2" o:title="" croptop="1f" cropbottom="-13635f" cropleft="986f"/>
          <o:lock v:ext="edit" rotation="t" cropping="t" verticies="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F49EA"/>
    <w:multiLevelType w:val="hybridMultilevel"/>
    <w:tmpl w:val="756414EC"/>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84B3409"/>
    <w:multiLevelType w:val="hybridMultilevel"/>
    <w:tmpl w:val="756414EC"/>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FAF8E73"/>
    <w:multiLevelType w:val="hybridMultilevel"/>
    <w:tmpl w:val="86AA9446"/>
    <w:lvl w:ilvl="0" w:tplc="BBE85DC8">
      <w:start w:val="1"/>
      <w:numFmt w:val="bullet"/>
      <w:lvlText w:val=""/>
      <w:lvlJc w:val="left"/>
      <w:pPr>
        <w:ind w:left="720" w:hanging="360"/>
      </w:pPr>
      <w:rPr>
        <w:rFonts w:ascii="Wingdings" w:hAnsi="Wingdings" w:hint="default"/>
      </w:rPr>
    </w:lvl>
    <w:lvl w:ilvl="1" w:tplc="2E1AFAAC">
      <w:start w:val="1"/>
      <w:numFmt w:val="bullet"/>
      <w:lvlText w:val="o"/>
      <w:lvlJc w:val="left"/>
      <w:pPr>
        <w:ind w:left="1440" w:hanging="360"/>
      </w:pPr>
      <w:rPr>
        <w:rFonts w:ascii="Courier New" w:hAnsi="Courier New" w:hint="default"/>
      </w:rPr>
    </w:lvl>
    <w:lvl w:ilvl="2" w:tplc="1E504D54">
      <w:start w:val="1"/>
      <w:numFmt w:val="bullet"/>
      <w:lvlText w:val=""/>
      <w:lvlJc w:val="left"/>
      <w:pPr>
        <w:ind w:left="2160" w:hanging="360"/>
      </w:pPr>
      <w:rPr>
        <w:rFonts w:ascii="Wingdings" w:hAnsi="Wingdings" w:hint="default"/>
      </w:rPr>
    </w:lvl>
    <w:lvl w:ilvl="3" w:tplc="01AA4990">
      <w:start w:val="1"/>
      <w:numFmt w:val="bullet"/>
      <w:lvlText w:val=""/>
      <w:lvlJc w:val="left"/>
      <w:pPr>
        <w:ind w:left="2880" w:hanging="360"/>
      </w:pPr>
      <w:rPr>
        <w:rFonts w:ascii="Symbol" w:hAnsi="Symbol" w:hint="default"/>
      </w:rPr>
    </w:lvl>
    <w:lvl w:ilvl="4" w:tplc="925419AA">
      <w:start w:val="1"/>
      <w:numFmt w:val="bullet"/>
      <w:lvlText w:val="o"/>
      <w:lvlJc w:val="left"/>
      <w:pPr>
        <w:ind w:left="3600" w:hanging="360"/>
      </w:pPr>
      <w:rPr>
        <w:rFonts w:ascii="Courier New" w:hAnsi="Courier New" w:hint="default"/>
      </w:rPr>
    </w:lvl>
    <w:lvl w:ilvl="5" w:tplc="E1981D12">
      <w:start w:val="1"/>
      <w:numFmt w:val="bullet"/>
      <w:lvlText w:val=""/>
      <w:lvlJc w:val="left"/>
      <w:pPr>
        <w:ind w:left="4320" w:hanging="360"/>
      </w:pPr>
      <w:rPr>
        <w:rFonts w:ascii="Wingdings" w:hAnsi="Wingdings" w:hint="default"/>
      </w:rPr>
    </w:lvl>
    <w:lvl w:ilvl="6" w:tplc="AF70FC94">
      <w:start w:val="1"/>
      <w:numFmt w:val="bullet"/>
      <w:lvlText w:val=""/>
      <w:lvlJc w:val="left"/>
      <w:pPr>
        <w:ind w:left="5040" w:hanging="360"/>
      </w:pPr>
      <w:rPr>
        <w:rFonts w:ascii="Symbol" w:hAnsi="Symbol" w:hint="default"/>
      </w:rPr>
    </w:lvl>
    <w:lvl w:ilvl="7" w:tplc="7CD68886">
      <w:start w:val="1"/>
      <w:numFmt w:val="bullet"/>
      <w:lvlText w:val="o"/>
      <w:lvlJc w:val="left"/>
      <w:pPr>
        <w:ind w:left="5760" w:hanging="360"/>
      </w:pPr>
      <w:rPr>
        <w:rFonts w:ascii="Courier New" w:hAnsi="Courier New" w:hint="default"/>
      </w:rPr>
    </w:lvl>
    <w:lvl w:ilvl="8" w:tplc="DE645E52">
      <w:start w:val="1"/>
      <w:numFmt w:val="bullet"/>
      <w:lvlText w:val=""/>
      <w:lvlJc w:val="left"/>
      <w:pPr>
        <w:ind w:left="6480" w:hanging="360"/>
      </w:pPr>
      <w:rPr>
        <w:rFonts w:ascii="Wingdings" w:hAnsi="Wingdings" w:hint="default"/>
      </w:rPr>
    </w:lvl>
  </w:abstractNum>
  <w:num w:numId="1" w16cid:durableId="545682548">
    <w:abstractNumId w:val="2"/>
  </w:num>
  <w:num w:numId="2" w16cid:durableId="795878404">
    <w:abstractNumId w:val="1"/>
  </w:num>
  <w:num w:numId="3" w16cid:durableId="1490439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46DB8"/>
    <w:rsid w:val="0000502B"/>
    <w:rsid w:val="00014EF4"/>
    <w:rsid w:val="00073C3F"/>
    <w:rsid w:val="00086641"/>
    <w:rsid w:val="000D0399"/>
    <w:rsid w:val="00142D12"/>
    <w:rsid w:val="0015037D"/>
    <w:rsid w:val="00196BE5"/>
    <w:rsid w:val="001A3542"/>
    <w:rsid w:val="001A54BC"/>
    <w:rsid w:val="001C3296"/>
    <w:rsid w:val="001D3612"/>
    <w:rsid w:val="00222F36"/>
    <w:rsid w:val="00267479"/>
    <w:rsid w:val="002F49F1"/>
    <w:rsid w:val="002F5929"/>
    <w:rsid w:val="002F75E8"/>
    <w:rsid w:val="00333580"/>
    <w:rsid w:val="003543D3"/>
    <w:rsid w:val="00360C70"/>
    <w:rsid w:val="003C0564"/>
    <w:rsid w:val="003C61AB"/>
    <w:rsid w:val="003F5C08"/>
    <w:rsid w:val="00432DB7"/>
    <w:rsid w:val="00487629"/>
    <w:rsid w:val="004A6611"/>
    <w:rsid w:val="004A74FE"/>
    <w:rsid w:val="004C696C"/>
    <w:rsid w:val="004D7AEB"/>
    <w:rsid w:val="00512DBF"/>
    <w:rsid w:val="00563D54"/>
    <w:rsid w:val="00587913"/>
    <w:rsid w:val="005970FE"/>
    <w:rsid w:val="005C3BF3"/>
    <w:rsid w:val="006161AA"/>
    <w:rsid w:val="0064288E"/>
    <w:rsid w:val="006B3889"/>
    <w:rsid w:val="006C3091"/>
    <w:rsid w:val="006C7578"/>
    <w:rsid w:val="006D72C3"/>
    <w:rsid w:val="00753163"/>
    <w:rsid w:val="007B1994"/>
    <w:rsid w:val="007B23A4"/>
    <w:rsid w:val="007B2A40"/>
    <w:rsid w:val="007C0B82"/>
    <w:rsid w:val="00833D78"/>
    <w:rsid w:val="00855111"/>
    <w:rsid w:val="008662BE"/>
    <w:rsid w:val="00866DF5"/>
    <w:rsid w:val="00867CCF"/>
    <w:rsid w:val="008A27BC"/>
    <w:rsid w:val="008B1C28"/>
    <w:rsid w:val="008D3FA8"/>
    <w:rsid w:val="008F7894"/>
    <w:rsid w:val="009266B5"/>
    <w:rsid w:val="0093735F"/>
    <w:rsid w:val="00941B57"/>
    <w:rsid w:val="00975508"/>
    <w:rsid w:val="009F14EA"/>
    <w:rsid w:val="009F1F74"/>
    <w:rsid w:val="009F648B"/>
    <w:rsid w:val="00A00BDB"/>
    <w:rsid w:val="00A60C74"/>
    <w:rsid w:val="00A75F75"/>
    <w:rsid w:val="00A9427F"/>
    <w:rsid w:val="00AA1C90"/>
    <w:rsid w:val="00B275C2"/>
    <w:rsid w:val="00B27762"/>
    <w:rsid w:val="00B47246"/>
    <w:rsid w:val="00B9044B"/>
    <w:rsid w:val="00BC6851"/>
    <w:rsid w:val="00BD20C7"/>
    <w:rsid w:val="00BF5C7A"/>
    <w:rsid w:val="00C11E17"/>
    <w:rsid w:val="00C17080"/>
    <w:rsid w:val="00C7205D"/>
    <w:rsid w:val="00CB7275"/>
    <w:rsid w:val="00CD4D06"/>
    <w:rsid w:val="00CE7D39"/>
    <w:rsid w:val="00D13918"/>
    <w:rsid w:val="00D17B14"/>
    <w:rsid w:val="00D17BAE"/>
    <w:rsid w:val="00D34D8E"/>
    <w:rsid w:val="00D5299A"/>
    <w:rsid w:val="00D865E1"/>
    <w:rsid w:val="00D9576E"/>
    <w:rsid w:val="00DA1A10"/>
    <w:rsid w:val="00DB2033"/>
    <w:rsid w:val="00DD2319"/>
    <w:rsid w:val="00E07F63"/>
    <w:rsid w:val="00E32AEC"/>
    <w:rsid w:val="00E94351"/>
    <w:rsid w:val="00EB7513"/>
    <w:rsid w:val="00EB7C08"/>
    <w:rsid w:val="00EE141A"/>
    <w:rsid w:val="00EF68B5"/>
    <w:rsid w:val="00EF7156"/>
    <w:rsid w:val="00F46DB8"/>
    <w:rsid w:val="00FA057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6C045C"/>
  <w15:docId w15:val="{45F623C6-2D8F-DD42-8184-EA06DCBD0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DB8"/>
    <w:pPr>
      <w:spacing w:after="0" w:line="240" w:lineRule="auto"/>
    </w:pPr>
    <w:rPr>
      <w:rFonts w:ascii="Calibri" w:eastAsia="Calibri" w:hAnsi="Calibri" w:cs="Times New Roman"/>
      <w:kern w:val="0"/>
      <w:lang w:val="en-US"/>
      <w14:ligatures w14:val="none"/>
    </w:rPr>
  </w:style>
  <w:style w:type="paragraph" w:styleId="Heading1">
    <w:name w:val="heading 1"/>
    <w:basedOn w:val="Normal"/>
    <w:next w:val="Normal"/>
    <w:link w:val="Heading1Char"/>
    <w:uiPriority w:val="9"/>
    <w:qFormat/>
    <w:rsid w:val="00F46D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6D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6D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6D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6D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6DB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DB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DB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DB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D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6D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6D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6D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6D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6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DB8"/>
    <w:rPr>
      <w:rFonts w:eastAsiaTheme="majorEastAsia" w:cstheme="majorBidi"/>
      <w:color w:val="272727" w:themeColor="text1" w:themeTint="D8"/>
    </w:rPr>
  </w:style>
  <w:style w:type="paragraph" w:styleId="Title">
    <w:name w:val="Title"/>
    <w:basedOn w:val="Normal"/>
    <w:next w:val="Normal"/>
    <w:link w:val="TitleChar"/>
    <w:uiPriority w:val="10"/>
    <w:qFormat/>
    <w:rsid w:val="00F46DB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D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D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DB8"/>
    <w:pPr>
      <w:spacing w:before="160"/>
      <w:jc w:val="center"/>
    </w:pPr>
    <w:rPr>
      <w:i/>
      <w:iCs/>
      <w:color w:val="404040" w:themeColor="text1" w:themeTint="BF"/>
    </w:rPr>
  </w:style>
  <w:style w:type="character" w:customStyle="1" w:styleId="QuoteChar">
    <w:name w:val="Quote Char"/>
    <w:basedOn w:val="DefaultParagraphFont"/>
    <w:link w:val="Quote"/>
    <w:uiPriority w:val="29"/>
    <w:rsid w:val="00F46DB8"/>
    <w:rPr>
      <w:i/>
      <w:iCs/>
      <w:color w:val="404040" w:themeColor="text1" w:themeTint="BF"/>
    </w:rPr>
  </w:style>
  <w:style w:type="paragraph" w:styleId="ListParagraph">
    <w:name w:val="List Paragraph"/>
    <w:basedOn w:val="Normal"/>
    <w:uiPriority w:val="34"/>
    <w:qFormat/>
    <w:rsid w:val="00F46DB8"/>
    <w:pPr>
      <w:ind w:left="720"/>
      <w:contextualSpacing/>
    </w:pPr>
  </w:style>
  <w:style w:type="character" w:styleId="IntenseEmphasis">
    <w:name w:val="Intense Emphasis"/>
    <w:basedOn w:val="DefaultParagraphFont"/>
    <w:uiPriority w:val="21"/>
    <w:qFormat/>
    <w:rsid w:val="00F46DB8"/>
    <w:rPr>
      <w:i/>
      <w:iCs/>
      <w:color w:val="2F5496" w:themeColor="accent1" w:themeShade="BF"/>
    </w:rPr>
  </w:style>
  <w:style w:type="paragraph" w:styleId="IntenseQuote">
    <w:name w:val="Intense Quote"/>
    <w:basedOn w:val="Normal"/>
    <w:next w:val="Normal"/>
    <w:link w:val="IntenseQuoteChar"/>
    <w:uiPriority w:val="30"/>
    <w:qFormat/>
    <w:rsid w:val="00F46D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6DB8"/>
    <w:rPr>
      <w:i/>
      <w:iCs/>
      <w:color w:val="2F5496" w:themeColor="accent1" w:themeShade="BF"/>
    </w:rPr>
  </w:style>
  <w:style w:type="character" w:styleId="IntenseReference">
    <w:name w:val="Intense Reference"/>
    <w:basedOn w:val="DefaultParagraphFont"/>
    <w:uiPriority w:val="32"/>
    <w:qFormat/>
    <w:rsid w:val="00F46DB8"/>
    <w:rPr>
      <w:b/>
      <w:bCs/>
      <w:smallCaps/>
      <w:color w:val="2F5496" w:themeColor="accent1" w:themeShade="BF"/>
      <w:spacing w:val="5"/>
    </w:rPr>
  </w:style>
  <w:style w:type="paragraph" w:styleId="Header">
    <w:name w:val="header"/>
    <w:basedOn w:val="Normal"/>
    <w:link w:val="HeaderChar"/>
    <w:uiPriority w:val="99"/>
    <w:unhideWhenUsed/>
    <w:rsid w:val="00F46DB8"/>
    <w:pPr>
      <w:tabs>
        <w:tab w:val="center" w:pos="4680"/>
        <w:tab w:val="right" w:pos="9360"/>
      </w:tabs>
    </w:pPr>
  </w:style>
  <w:style w:type="character" w:customStyle="1" w:styleId="HeaderChar">
    <w:name w:val="Header Char"/>
    <w:basedOn w:val="DefaultParagraphFont"/>
    <w:link w:val="Header"/>
    <w:uiPriority w:val="99"/>
    <w:rsid w:val="00F46DB8"/>
    <w:rPr>
      <w:rFonts w:ascii="Calibri" w:eastAsia="Calibri" w:hAnsi="Calibri" w:cs="Times New Roman"/>
      <w:kern w:val="0"/>
      <w:lang w:val="en-US"/>
      <w14:ligatures w14:val="none"/>
    </w:rPr>
  </w:style>
  <w:style w:type="paragraph" w:styleId="Footer">
    <w:name w:val="footer"/>
    <w:basedOn w:val="Normal"/>
    <w:link w:val="FooterChar"/>
    <w:uiPriority w:val="99"/>
    <w:unhideWhenUsed/>
    <w:rsid w:val="00F46DB8"/>
    <w:pPr>
      <w:tabs>
        <w:tab w:val="center" w:pos="4680"/>
        <w:tab w:val="right" w:pos="9360"/>
      </w:tabs>
    </w:pPr>
  </w:style>
  <w:style w:type="character" w:customStyle="1" w:styleId="FooterChar">
    <w:name w:val="Footer Char"/>
    <w:basedOn w:val="DefaultParagraphFont"/>
    <w:link w:val="Footer"/>
    <w:uiPriority w:val="99"/>
    <w:rsid w:val="00F46DB8"/>
    <w:rPr>
      <w:rFonts w:ascii="Calibri" w:eastAsia="Calibri" w:hAnsi="Calibri" w:cs="Times New Roman"/>
      <w:kern w:val="0"/>
      <w:lang w:val="en-US"/>
      <w14:ligatures w14:val="none"/>
    </w:rPr>
  </w:style>
  <w:style w:type="paragraph" w:customStyle="1" w:styleId="Default">
    <w:name w:val="Default"/>
    <w:rsid w:val="00F46DB8"/>
    <w:pPr>
      <w:autoSpaceDE w:val="0"/>
      <w:autoSpaceDN w:val="0"/>
      <w:adjustRightInd w:val="0"/>
      <w:spacing w:after="0" w:line="240" w:lineRule="auto"/>
    </w:pPr>
    <w:rPr>
      <w:rFonts w:ascii="Calibri" w:eastAsia="Calibri" w:hAnsi="Calibri" w:cs="Calibri"/>
      <w:color w:val="000000"/>
      <w:kern w:val="0"/>
      <w14:ligatures w14:val="none"/>
    </w:rPr>
  </w:style>
  <w:style w:type="character" w:styleId="CommentReference">
    <w:name w:val="annotation reference"/>
    <w:uiPriority w:val="99"/>
    <w:semiHidden/>
    <w:unhideWhenUsed/>
    <w:rsid w:val="00F46DB8"/>
    <w:rPr>
      <w:sz w:val="16"/>
      <w:szCs w:val="16"/>
    </w:rPr>
  </w:style>
  <w:style w:type="paragraph" w:styleId="CommentText">
    <w:name w:val="annotation text"/>
    <w:basedOn w:val="Normal"/>
    <w:link w:val="CommentTextChar"/>
    <w:uiPriority w:val="99"/>
    <w:unhideWhenUsed/>
    <w:rsid w:val="00F46DB8"/>
    <w:pPr>
      <w:spacing w:after="160"/>
    </w:pPr>
    <w:rPr>
      <w:kern w:val="2"/>
      <w:sz w:val="20"/>
      <w:szCs w:val="20"/>
      <w:lang w:val="en-IN"/>
    </w:rPr>
  </w:style>
  <w:style w:type="character" w:customStyle="1" w:styleId="CommentTextChar">
    <w:name w:val="Comment Text Char"/>
    <w:basedOn w:val="DefaultParagraphFont"/>
    <w:link w:val="CommentText"/>
    <w:uiPriority w:val="99"/>
    <w:rsid w:val="00F46DB8"/>
    <w:rPr>
      <w:rFonts w:ascii="Calibri" w:eastAsia="Calibri" w:hAnsi="Calibri" w:cs="Times New Roman"/>
      <w:sz w:val="20"/>
      <w:szCs w:val="20"/>
      <w14:ligatures w14:val="none"/>
    </w:rPr>
  </w:style>
  <w:style w:type="paragraph" w:customStyle="1" w:styleId="TableParagraph">
    <w:name w:val="Table Paragraph"/>
    <w:basedOn w:val="Normal"/>
    <w:uiPriority w:val="1"/>
    <w:qFormat/>
    <w:rsid w:val="00F46DB8"/>
    <w:pPr>
      <w:widowControl w:val="0"/>
      <w:autoSpaceDE w:val="0"/>
      <w:autoSpaceDN w:val="0"/>
    </w:pPr>
    <w:rPr>
      <w:rFonts w:cs="Calibri"/>
      <w:sz w:val="22"/>
      <w:szCs w:val="22"/>
    </w:rPr>
  </w:style>
  <w:style w:type="table" w:styleId="TableGrid">
    <w:name w:val="Table Grid"/>
    <w:basedOn w:val="TableNormal"/>
    <w:uiPriority w:val="39"/>
    <w:rsid w:val="009F64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12DBF"/>
    <w:pPr>
      <w:spacing w:after="0" w:line="240" w:lineRule="auto"/>
    </w:pPr>
    <w:rPr>
      <w:rFonts w:ascii="Calibri" w:eastAsia="Calibri" w:hAnsi="Calibri" w:cs="Times New Roman"/>
      <w:kern w:val="0"/>
      <w:lang w:val="en-US"/>
      <w14:ligatures w14:val="none"/>
    </w:rPr>
  </w:style>
  <w:style w:type="paragraph" w:styleId="CommentSubject">
    <w:name w:val="annotation subject"/>
    <w:basedOn w:val="CommentText"/>
    <w:next w:val="CommentText"/>
    <w:link w:val="CommentSubjectChar"/>
    <w:uiPriority w:val="99"/>
    <w:semiHidden/>
    <w:unhideWhenUsed/>
    <w:rsid w:val="0015037D"/>
    <w:pPr>
      <w:spacing w:after="0"/>
    </w:pPr>
    <w:rPr>
      <w:b/>
      <w:bCs/>
      <w:kern w:val="0"/>
      <w:lang w:val="en-US"/>
    </w:rPr>
  </w:style>
  <w:style w:type="character" w:customStyle="1" w:styleId="CommentSubjectChar">
    <w:name w:val="Comment Subject Char"/>
    <w:basedOn w:val="CommentTextChar"/>
    <w:link w:val="CommentSubject"/>
    <w:uiPriority w:val="99"/>
    <w:semiHidden/>
    <w:rsid w:val="0015037D"/>
    <w:rPr>
      <w:rFonts w:ascii="Calibri" w:eastAsia="Calibri" w:hAnsi="Calibri" w:cs="Times New Roman"/>
      <w:b/>
      <w:bCs/>
      <w:kern w:val="0"/>
      <w:sz w:val="20"/>
      <w:szCs w:val="20"/>
      <w:lang w:val="en-US"/>
      <w14:ligatures w14:val="none"/>
    </w:rPr>
  </w:style>
  <w:style w:type="paragraph" w:styleId="BalloonText">
    <w:name w:val="Balloon Text"/>
    <w:basedOn w:val="Normal"/>
    <w:link w:val="BalloonTextChar"/>
    <w:uiPriority w:val="99"/>
    <w:semiHidden/>
    <w:unhideWhenUsed/>
    <w:rsid w:val="00487629"/>
    <w:rPr>
      <w:rFonts w:ascii="Tahoma" w:hAnsi="Tahoma" w:cs="Tahoma"/>
      <w:sz w:val="16"/>
      <w:szCs w:val="16"/>
    </w:rPr>
  </w:style>
  <w:style w:type="character" w:customStyle="1" w:styleId="BalloonTextChar">
    <w:name w:val="Balloon Text Char"/>
    <w:basedOn w:val="DefaultParagraphFont"/>
    <w:link w:val="BalloonText"/>
    <w:uiPriority w:val="99"/>
    <w:semiHidden/>
    <w:rsid w:val="00487629"/>
    <w:rPr>
      <w:rFonts w:ascii="Tahoma" w:eastAsia="Calibri" w:hAnsi="Tahoma" w:cs="Tahoma"/>
      <w:kern w:val="0"/>
      <w:sz w:val="16"/>
      <w:szCs w:val="1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mailto:organon_india@organ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2293</Words>
  <Characters>13075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ASP Advocates</dc:creator>
  <cp:lastModifiedBy>ASP Advocates</cp:lastModifiedBy>
  <cp:revision>4</cp:revision>
  <cp:lastPrinted>2025-12-10T13:57:00Z</cp:lastPrinted>
  <dcterms:created xsi:type="dcterms:W3CDTF">2025-12-10T13:57:00Z</dcterms:created>
  <dcterms:modified xsi:type="dcterms:W3CDTF">2026-01-05T16:38:00Z</dcterms:modified>
</cp:coreProperties>
</file>